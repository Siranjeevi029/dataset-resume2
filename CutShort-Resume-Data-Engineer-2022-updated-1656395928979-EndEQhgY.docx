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11"/>
        <w:ind w:left="1440" w:firstLine="1451"/>
        <w:jc w:val="both"/>
        <w:rPr>
          <w:rFonts w:ascii="Calibri" w:hAnsi="Calibri" w:eastAsia="Calibri" w:cs="Calibri"/>
          <w:b/>
          <w:sz w:val="22"/>
          <w:szCs w:val="22"/>
          <w:u w:val="single"/>
        </w:rPr>
      </w:pPr>
      <w:r>
        <w:rPr>
          <w:rFonts w:ascii="Calibri" w:hAnsi="Calibri" w:eastAsia="Calibri" w:cs="Calibri"/>
          <w:b/>
          <w:sz w:val="22"/>
          <w:szCs w:val="22"/>
          <w:u w:val="single"/>
          <w:rtl w:val="0"/>
        </w:rPr>
        <w:t>Designation - Data Engineer</w:t>
      </w:r>
    </w:p>
    <w:p>
      <w:pPr>
        <w:pStyle w:val="11"/>
        <w:tabs>
          <w:tab w:val="left" w:pos="5040"/>
        </w:tabs>
        <w:jc w:val="both"/>
        <w:rPr>
          <w:rFonts w:ascii="Calibri" w:hAnsi="Calibri" w:eastAsia="Calibri" w:cs="Calibri"/>
          <w:b w:val="0"/>
          <w:sz w:val="22"/>
          <w:szCs w:val="22"/>
        </w:rPr>
      </w:pPr>
    </w:p>
    <w:p>
      <w:pPr>
        <w:pStyle w:val="11"/>
        <w:tabs>
          <w:tab w:val="left" w:pos="5040"/>
        </w:tabs>
        <w:jc w:val="both"/>
        <w:rPr>
          <w:rFonts w:ascii="Calibri" w:hAnsi="Calibri" w:eastAsia="Calibri" w:cs="Calibri"/>
          <w:b w:val="0"/>
          <w:sz w:val="22"/>
          <w:szCs w:val="22"/>
        </w:rPr>
      </w:pPr>
      <w:r>
        <w:rPr>
          <w:rFonts w:ascii="Calibri" w:hAnsi="Calibri" w:eastAsia="Calibri" w:cs="Calibri"/>
          <w:b w:val="0"/>
          <w:sz w:val="22"/>
          <w:szCs w:val="22"/>
          <w:rtl w:val="0"/>
        </w:rPr>
        <w:t>Name: Amol Magar                                                                                               Mobile: +91-7977214569</w:t>
      </w:r>
    </w:p>
    <w:p>
      <w:pPr>
        <w:jc w:val="both"/>
        <w:rPr>
          <w:rFonts w:ascii="Calibri" w:hAnsi="Calibri" w:eastAsia="Calibri" w:cs="Calibri"/>
          <w:b w:val="0"/>
          <w:sz w:val="22"/>
          <w:szCs w:val="22"/>
          <w:u w:val="single"/>
        </w:rPr>
      </w:pPr>
      <w:r>
        <w:rPr>
          <w:rFonts w:ascii="Calibri" w:hAnsi="Calibri" w:eastAsia="Calibri" w:cs="Calibri"/>
          <w:b w:val="0"/>
          <w:sz w:val="22"/>
          <w:szCs w:val="22"/>
          <w:rtl w:val="0"/>
        </w:rPr>
        <w:t xml:space="preserve">E-mail: </w:t>
      </w:r>
      <w:r>
        <w:rPr>
          <w:rFonts w:ascii="Calibri" w:hAnsi="Calibri" w:eastAsia="Calibri" w:cs="Calibri"/>
          <w:b w:val="0"/>
          <w:color w:val="0070C0"/>
          <w:sz w:val="22"/>
          <w:szCs w:val="22"/>
          <w:u w:val="single"/>
          <w:rtl w:val="0"/>
        </w:rPr>
        <w:t>amulmgr@gmail.com</w:t>
      </w:r>
    </w:p>
    <w:p>
      <w:pPr>
        <w:jc w:val="both"/>
        <w:rPr>
          <w:rFonts w:ascii="Calibri" w:hAnsi="Calibri" w:eastAsia="Calibri" w:cs="Calibri"/>
          <w:b w:val="0"/>
          <w:sz w:val="22"/>
          <w:szCs w:val="22"/>
          <w:u w:val="single"/>
        </w:rPr>
      </w:pPr>
    </w:p>
    <w:p>
      <w:pPr>
        <w:jc w:val="both"/>
        <w:rPr>
          <w:rFonts w:ascii="Calibri" w:hAnsi="Calibri" w:eastAsia="Calibri" w:cs="Calibri"/>
          <w:b w:val="0"/>
          <w:sz w:val="22"/>
          <w:szCs w:val="22"/>
        </w:rPr>
      </w:pPr>
    </w:p>
    <w:p>
      <w:pPr>
        <w:jc w:val="both"/>
        <w:rPr>
          <w:rFonts w:ascii="Calibri" w:hAnsi="Calibri" w:eastAsia="Calibri" w:cs="Calibri"/>
          <w:b w:val="0"/>
          <w:sz w:val="22"/>
          <w:szCs w:val="22"/>
        </w:rPr>
      </w:pPr>
      <w:r>
        <w:rPr>
          <w:rFonts w:ascii="Calibri" w:hAnsi="Calibri" w:eastAsia="Calibri" w:cs="Calibri"/>
          <w:b/>
          <w:sz w:val="22"/>
          <w:szCs w:val="22"/>
          <w:rtl w:val="0"/>
        </w:rPr>
        <w:t>SOFTWARE SKILLS  :</w:t>
      </w:r>
      <w:r>
        <w:rPr>
          <w:rFonts w:ascii="Calibri" w:hAnsi="Calibri" w:eastAsia="Calibri" w:cs="Calibri"/>
          <w:b w:val="0"/>
          <w:sz w:val="22"/>
          <w:szCs w:val="22"/>
          <w:rtl w:val="0"/>
        </w:rPr>
        <w:t xml:space="preserve"> </w:t>
      </w:r>
    </w:p>
    <w:p>
      <w:pPr>
        <w:jc w:val="both"/>
        <w:rPr>
          <w:rFonts w:ascii="Calibri" w:hAnsi="Calibri" w:eastAsia="Calibri" w:cs="Calibri"/>
          <w:b w:val="0"/>
          <w:sz w:val="22"/>
          <w:szCs w:val="22"/>
          <w:u w:val="single"/>
        </w:rPr>
      </w:pPr>
    </w:p>
    <w:tbl>
      <w:tblPr>
        <w:tblStyle w:val="13"/>
        <w:tblW w:w="8079" w:type="dxa"/>
        <w:tblInd w:w="918" w:type="dxa"/>
        <w:tblLayout w:type="fixed"/>
        <w:tblCellMar>
          <w:top w:w="0" w:type="dxa"/>
          <w:left w:w="108" w:type="dxa"/>
          <w:bottom w:w="0" w:type="dxa"/>
          <w:right w:w="108" w:type="dxa"/>
        </w:tblCellMar>
      </w:tblPr>
      <w:tblGrid>
        <w:gridCol w:w="2622"/>
        <w:gridCol w:w="5457"/>
      </w:tblGrid>
      <w:tr>
        <w:tblPrEx>
          <w:tblCellMar>
            <w:top w:w="0" w:type="dxa"/>
            <w:left w:w="108" w:type="dxa"/>
            <w:bottom w:w="0" w:type="dxa"/>
            <w:right w:w="108" w:type="dxa"/>
          </w:tblCellMar>
        </w:tblPrEx>
        <w:trPr>
          <w:trHeight w:val="738" w:hRule="atLeast"/>
        </w:trPr>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BigData</w:t>
            </w:r>
          </w:p>
        </w:tc>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Hadoop, Hive, Pig, Sqoop, Oozie, Flume, </w:t>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Kafka, Spark , Scala,</w:t>
            </w:r>
          </w:p>
        </w:tc>
      </w:tr>
      <w:tr>
        <w:tblPrEx>
          <w:tblCellMar>
            <w:top w:w="0" w:type="dxa"/>
            <w:left w:w="108" w:type="dxa"/>
            <w:bottom w:w="0" w:type="dxa"/>
            <w:right w:w="108" w:type="dxa"/>
          </w:tblCellMar>
        </w:tblPrEx>
        <w:trPr>
          <w:trHeight w:val="373" w:hRule="atLeast"/>
        </w:trPr>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ETL Tools</w:t>
            </w:r>
          </w:p>
        </w:tc>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 Pantaho </w:t>
            </w:r>
          </w:p>
        </w:tc>
      </w:tr>
      <w:tr>
        <w:tblPrEx>
          <w:tblCellMar>
            <w:top w:w="0" w:type="dxa"/>
            <w:left w:w="108" w:type="dxa"/>
            <w:bottom w:w="0" w:type="dxa"/>
            <w:right w:w="108" w:type="dxa"/>
          </w:tblCellMar>
        </w:tblPrEx>
        <w:trPr>
          <w:trHeight w:val="373" w:hRule="atLeast"/>
        </w:trPr>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Reporting  Tools</w:t>
            </w:r>
          </w:p>
        </w:tc>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Tableau</w:t>
            </w:r>
          </w:p>
        </w:tc>
      </w:tr>
      <w:tr>
        <w:tblPrEx>
          <w:tblCellMar>
            <w:top w:w="0" w:type="dxa"/>
            <w:left w:w="108" w:type="dxa"/>
            <w:bottom w:w="0" w:type="dxa"/>
            <w:right w:w="108" w:type="dxa"/>
          </w:tblCellMar>
        </w:tblPrEx>
        <w:trPr>
          <w:trHeight w:val="373" w:hRule="atLeast"/>
        </w:trPr>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Operating Systems</w:t>
            </w:r>
          </w:p>
        </w:tc>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Windows XP, Linux(Ubuntu) </w:t>
            </w:r>
          </w:p>
        </w:tc>
      </w:tr>
      <w:tr>
        <w:tblPrEx>
          <w:tblCellMar>
            <w:top w:w="0" w:type="dxa"/>
            <w:left w:w="108" w:type="dxa"/>
            <w:bottom w:w="0" w:type="dxa"/>
            <w:right w:w="108" w:type="dxa"/>
          </w:tblCellMar>
        </w:tblPrEx>
        <w:trPr>
          <w:trHeight w:val="738" w:hRule="atLeast"/>
        </w:trPr>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Languages &amp; Tools</w:t>
            </w:r>
          </w:p>
        </w:tc>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Python, R, Java basic , SSIS - Data Warehousousing, Snowflake,</w:t>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SQL, PL/SQL, Toad7.3 and Springboot</w:t>
            </w:r>
          </w:p>
        </w:tc>
      </w:tr>
      <w:tr>
        <w:tblPrEx>
          <w:tblCellMar>
            <w:top w:w="0" w:type="dxa"/>
            <w:left w:w="108" w:type="dxa"/>
            <w:bottom w:w="0" w:type="dxa"/>
            <w:right w:w="108" w:type="dxa"/>
          </w:tblCellMar>
        </w:tblPrEx>
        <w:trPr>
          <w:trHeight w:val="373" w:hRule="atLeast"/>
        </w:trPr>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Databases</w:t>
            </w:r>
          </w:p>
        </w:tc>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Oracle, Cassandra, HBase</w:t>
            </w:r>
          </w:p>
        </w:tc>
      </w:tr>
      <w:tr>
        <w:tblPrEx>
          <w:tblCellMar>
            <w:top w:w="0" w:type="dxa"/>
            <w:left w:w="108" w:type="dxa"/>
            <w:bottom w:w="0" w:type="dxa"/>
            <w:right w:w="108" w:type="dxa"/>
          </w:tblCellMar>
        </w:tblPrEx>
        <w:trPr>
          <w:trHeight w:val="373" w:hRule="atLeast"/>
        </w:trPr>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Business Areas</w:t>
            </w:r>
          </w:p>
        </w:tc>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Telecom, Insurance and Finance.</w:t>
            </w:r>
          </w:p>
        </w:tc>
      </w:tr>
      <w:tr>
        <w:tblPrEx>
          <w:tblCellMar>
            <w:top w:w="0" w:type="dxa"/>
            <w:left w:w="108" w:type="dxa"/>
            <w:bottom w:w="0" w:type="dxa"/>
            <w:right w:w="108" w:type="dxa"/>
          </w:tblCellMar>
        </w:tblPrEx>
        <w:trPr>
          <w:trHeight w:val="373" w:hRule="atLeast"/>
        </w:trPr>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FTP Tool</w:t>
            </w:r>
          </w:p>
        </w:tc>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PUTTY, WIN_SCP</w:t>
            </w:r>
          </w:p>
        </w:tc>
      </w:tr>
      <w:tr>
        <w:tblPrEx>
          <w:tblCellMar>
            <w:top w:w="0" w:type="dxa"/>
            <w:left w:w="108" w:type="dxa"/>
            <w:bottom w:w="0" w:type="dxa"/>
            <w:right w:w="108" w:type="dxa"/>
          </w:tblCellMar>
        </w:tblPrEx>
        <w:trPr>
          <w:trHeight w:val="373" w:hRule="atLeast"/>
        </w:trPr>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IDE</w:t>
            </w:r>
          </w:p>
        </w:tc>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Eclipse , IntelliJ, Anaconda , VS Code and Pycharm</w:t>
            </w:r>
          </w:p>
        </w:tc>
      </w:tr>
      <w:tr>
        <w:tblPrEx>
          <w:tblCellMar>
            <w:top w:w="0" w:type="dxa"/>
            <w:left w:w="108" w:type="dxa"/>
            <w:bottom w:w="0" w:type="dxa"/>
            <w:right w:w="108" w:type="dxa"/>
          </w:tblCellMar>
        </w:tblPrEx>
        <w:trPr>
          <w:trHeight w:val="383" w:hRule="atLeast"/>
        </w:trPr>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Data Science</w:t>
            </w:r>
          </w:p>
        </w:tc>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Machine Learning Library- Pandas ,Numpy etc</w:t>
            </w:r>
          </w:p>
        </w:tc>
      </w:tr>
      <w:tr>
        <w:tblPrEx>
          <w:tblCellMar>
            <w:top w:w="0" w:type="dxa"/>
            <w:left w:w="108" w:type="dxa"/>
            <w:bottom w:w="0" w:type="dxa"/>
            <w:right w:w="108" w:type="dxa"/>
          </w:tblCellMar>
        </w:tblPrEx>
        <w:trPr>
          <w:trHeight w:val="383" w:hRule="atLeast"/>
        </w:trPr>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Cloud Technology</w:t>
            </w:r>
          </w:p>
        </w:tc>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AWS (S3, EC2, EMR, Redshift, Glue)</w:t>
            </w:r>
          </w:p>
        </w:tc>
      </w:tr>
      <w:tr>
        <w:tblPrEx>
          <w:tblCellMar>
            <w:top w:w="0" w:type="dxa"/>
            <w:left w:w="108" w:type="dxa"/>
            <w:bottom w:w="0" w:type="dxa"/>
            <w:right w:w="108" w:type="dxa"/>
          </w:tblCellMar>
        </w:tblPrEx>
        <w:trPr>
          <w:trHeight w:val="383" w:hRule="atLeast"/>
        </w:trPr>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Orchestration</w:t>
            </w:r>
          </w:p>
        </w:tc>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Airflow knowledge</w:t>
            </w:r>
          </w:p>
        </w:tc>
      </w:tr>
      <w:tr>
        <w:tblPrEx>
          <w:tblCellMar>
            <w:top w:w="0" w:type="dxa"/>
            <w:left w:w="108" w:type="dxa"/>
            <w:bottom w:w="0" w:type="dxa"/>
            <w:right w:w="108" w:type="dxa"/>
          </w:tblCellMar>
        </w:tblPrEx>
        <w:trPr>
          <w:trHeight w:val="383" w:hRule="atLeast"/>
        </w:trPr>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p>
        </w:tc>
      </w:tr>
    </w:tbl>
    <w:p>
      <w:pPr>
        <w:jc w:val="both"/>
        <w:rPr>
          <w:rFonts w:ascii="Calibri" w:hAnsi="Calibri" w:eastAsia="Calibri" w:cs="Calibri"/>
          <w:b w:val="0"/>
          <w:sz w:val="22"/>
          <w:szCs w:val="22"/>
        </w:rPr>
      </w:pPr>
    </w:p>
    <w:p>
      <w:pPr>
        <w:jc w:val="both"/>
        <w:rPr>
          <w:rFonts w:ascii="Calibri" w:hAnsi="Calibri" w:eastAsia="Calibri" w:cs="Calibri"/>
          <w:b w:val="0"/>
          <w:sz w:val="22"/>
          <w:szCs w:val="22"/>
        </w:rPr>
      </w:pPr>
    </w:p>
    <w:p>
      <w:pPr>
        <w:jc w:val="both"/>
        <w:rPr>
          <w:rFonts w:hint="default" w:ascii="Calibri" w:hAnsi="Calibri" w:eastAsia="Calibri" w:cs="Calibri"/>
          <w:b/>
          <w:sz w:val="22"/>
          <w:szCs w:val="22"/>
          <w:lang w:val="en-IN"/>
        </w:rPr>
      </w:pPr>
      <w:r>
        <w:rPr>
          <w:rFonts w:ascii="Calibri" w:hAnsi="Calibri" w:eastAsia="Calibri" w:cs="Calibri"/>
          <w:b/>
          <w:sz w:val="22"/>
          <w:szCs w:val="22"/>
          <w:u w:val="single"/>
          <w:rtl w:val="0"/>
        </w:rPr>
        <w:t>Working Experience :</w:t>
      </w:r>
      <w:r>
        <w:rPr>
          <w:rFonts w:ascii="Calibri" w:hAnsi="Calibri" w:eastAsia="Calibri" w:cs="Calibri"/>
          <w:b/>
          <w:sz w:val="22"/>
          <w:szCs w:val="22"/>
          <w:rtl w:val="0"/>
        </w:rPr>
        <w:t xml:space="preserve"> </w:t>
      </w:r>
      <w:r>
        <w:rPr>
          <w:rFonts w:hint="default" w:ascii="Calibri" w:hAnsi="Calibri" w:eastAsia="Calibri" w:cs="Calibri"/>
          <w:b/>
          <w:sz w:val="22"/>
          <w:szCs w:val="22"/>
          <w:rtl w:val="0"/>
          <w:lang w:val="en-IN"/>
        </w:rPr>
        <w:t xml:space="preserve"> (Total Exp 6.3 years) Relevant : 2.4 years</w:t>
      </w:r>
    </w:p>
    <w:p>
      <w:pPr>
        <w:jc w:val="both"/>
        <w:rPr>
          <w:rFonts w:ascii="Calibri" w:hAnsi="Calibri" w:eastAsia="Calibri" w:cs="Calibri"/>
          <w:b/>
          <w:sz w:val="22"/>
          <w:szCs w:val="22"/>
        </w:rPr>
      </w:pPr>
    </w:p>
    <w:p>
      <w:pPr>
        <w:keepNext w:val="0"/>
        <w:keepLines w:val="0"/>
        <w:widowControl/>
        <w:numPr>
          <w:ilvl w:val="0"/>
          <w:numId w:val="1"/>
        </w:numPr>
        <w:pBdr>
          <w:bottom w:val="single" w:color="000000" w:sz="4" w:space="0"/>
        </w:pBdr>
        <w:spacing w:line="360" w:lineRule="auto"/>
        <w:ind w:left="420" w:hanging="420"/>
        <w:jc w:val="left"/>
        <w:rPr>
          <w:b w:val="0"/>
          <w:sz w:val="22"/>
          <w:szCs w:val="22"/>
        </w:rPr>
      </w:pPr>
      <w:r>
        <w:rPr>
          <w:rFonts w:ascii="Calibri" w:hAnsi="Calibri" w:eastAsia="Calibri" w:cs="Calibri"/>
          <w:b w:val="0"/>
          <w:sz w:val="22"/>
          <w:szCs w:val="22"/>
          <w:rtl w:val="0"/>
        </w:rPr>
        <w:t xml:space="preserve"> Worked in </w:t>
      </w:r>
      <w:r>
        <w:rPr>
          <w:rFonts w:ascii="Calibri" w:hAnsi="Calibri" w:eastAsia="Calibri" w:cs="Calibri"/>
          <w:b/>
          <w:sz w:val="22"/>
          <w:szCs w:val="22"/>
          <w:rtl w:val="0"/>
        </w:rPr>
        <w:t xml:space="preserve">Igenesys </w:t>
      </w:r>
      <w:r>
        <w:rPr>
          <w:rFonts w:ascii="Calibri" w:hAnsi="Calibri" w:eastAsia="Calibri" w:cs="Calibri"/>
          <w:b w:val="0"/>
          <w:sz w:val="22"/>
          <w:szCs w:val="22"/>
          <w:rtl w:val="0"/>
        </w:rPr>
        <w:t xml:space="preserve">has </w:t>
      </w:r>
      <w:r>
        <w:rPr>
          <w:rFonts w:ascii="Calibri" w:hAnsi="Calibri" w:eastAsia="Calibri" w:cs="Calibri"/>
          <w:b/>
          <w:sz w:val="22"/>
          <w:szCs w:val="22"/>
          <w:rtl w:val="0"/>
        </w:rPr>
        <w:t>Engineer</w:t>
      </w:r>
      <w:r>
        <w:rPr>
          <w:rFonts w:ascii="Calibri" w:hAnsi="Calibri" w:eastAsia="Calibri" w:cs="Calibri"/>
          <w:b w:val="0"/>
          <w:sz w:val="22"/>
          <w:szCs w:val="22"/>
          <w:rtl w:val="0"/>
        </w:rPr>
        <w:t xml:space="preserve"> for Apple project ,</w:t>
      </w:r>
      <w:r>
        <w:rPr>
          <w:rFonts w:ascii="Calibri" w:hAnsi="Calibri" w:eastAsia="Calibri" w:cs="Calibri"/>
          <w:sz w:val="22"/>
          <w:szCs w:val="22"/>
          <w:rtl w:val="0"/>
        </w:rPr>
        <w:t xml:space="preserve"> banking and retail projects</w:t>
      </w:r>
      <w:r>
        <w:rPr>
          <w:rFonts w:ascii="Calibri" w:hAnsi="Calibri" w:eastAsia="Calibri" w:cs="Calibri"/>
          <w:b w:val="0"/>
          <w:sz w:val="22"/>
          <w:szCs w:val="22"/>
          <w:rtl w:val="0"/>
        </w:rPr>
        <w:t xml:space="preserve"> Jaipur ( 2</w:t>
      </w:r>
      <w:r>
        <w:rPr>
          <w:rFonts w:ascii="Calibri" w:hAnsi="Calibri" w:eastAsia="Calibri" w:cs="Calibri"/>
          <w:b w:val="0"/>
          <w:sz w:val="22"/>
          <w:szCs w:val="22"/>
          <w:vertAlign w:val="superscript"/>
          <w:rtl w:val="0"/>
        </w:rPr>
        <w:t>nd</w:t>
      </w:r>
      <w:r>
        <w:rPr>
          <w:rFonts w:ascii="Calibri" w:hAnsi="Calibri" w:eastAsia="Calibri" w:cs="Calibri"/>
          <w:b w:val="0"/>
          <w:sz w:val="22"/>
          <w:szCs w:val="22"/>
          <w:rtl w:val="0"/>
        </w:rPr>
        <w:t xml:space="preserve"> May 2017- 7</w:t>
      </w:r>
      <w:r>
        <w:rPr>
          <w:rFonts w:ascii="Calibri" w:hAnsi="Calibri" w:eastAsia="Calibri" w:cs="Calibri"/>
          <w:b w:val="0"/>
          <w:sz w:val="22"/>
          <w:szCs w:val="22"/>
          <w:vertAlign w:val="superscript"/>
          <w:rtl w:val="0"/>
        </w:rPr>
        <w:t>th</w:t>
      </w:r>
      <w:r>
        <w:rPr>
          <w:rFonts w:ascii="Calibri" w:hAnsi="Calibri" w:eastAsia="Calibri" w:cs="Calibri"/>
          <w:b w:val="0"/>
          <w:sz w:val="22"/>
          <w:szCs w:val="22"/>
          <w:rtl w:val="0"/>
        </w:rPr>
        <w:t xml:space="preserve"> Feb19)</w:t>
      </w:r>
    </w:p>
    <w:p>
      <w:pPr>
        <w:keepNext w:val="0"/>
        <w:keepLines w:val="0"/>
        <w:widowControl/>
        <w:numPr>
          <w:ilvl w:val="0"/>
          <w:numId w:val="1"/>
        </w:numPr>
        <w:pBdr>
          <w:bottom w:val="single" w:color="000000" w:sz="4" w:space="0"/>
        </w:pBdr>
        <w:spacing w:line="360" w:lineRule="auto"/>
        <w:ind w:left="420" w:hanging="420"/>
        <w:jc w:val="left"/>
        <w:rPr>
          <w:rFonts w:ascii="Calibri" w:hAnsi="Calibri" w:eastAsia="Calibri" w:cs="Calibri"/>
          <w:sz w:val="22"/>
          <w:szCs w:val="22"/>
          <w:u w:val="none"/>
        </w:rPr>
      </w:pPr>
      <w:r>
        <w:rPr>
          <w:rFonts w:ascii="Calibri" w:hAnsi="Calibri" w:eastAsia="Calibri" w:cs="Calibri"/>
          <w:sz w:val="22"/>
          <w:szCs w:val="22"/>
          <w:rtl w:val="0"/>
        </w:rPr>
        <w:t>March 2019 to Aug 2021.</w:t>
      </w:r>
    </w:p>
    <w:p>
      <w:pPr>
        <w:keepNext w:val="0"/>
        <w:keepLines w:val="0"/>
        <w:widowControl/>
        <w:pBdr>
          <w:bottom w:val="single" w:color="000000" w:sz="4" w:space="0"/>
        </w:pBdr>
        <w:spacing w:line="360" w:lineRule="auto"/>
        <w:jc w:val="left"/>
        <w:rPr>
          <w:rFonts w:hint="default" w:ascii="Calibri" w:hAnsi="Calibri" w:eastAsia="Calibri" w:cs="Calibri"/>
          <w:sz w:val="22"/>
          <w:szCs w:val="22"/>
          <w:rtl w:val="0"/>
          <w:lang w:val="en-IN"/>
        </w:rPr>
      </w:pPr>
      <w:r>
        <w:rPr>
          <w:rFonts w:ascii="Calibri" w:hAnsi="Calibri" w:eastAsia="Calibri" w:cs="Calibri"/>
          <w:sz w:val="22"/>
          <w:szCs w:val="22"/>
          <w:rtl w:val="0"/>
        </w:rPr>
        <w:t xml:space="preserve">         Gap due to covid  Pandemic situation </w:t>
      </w:r>
      <w:r>
        <w:rPr>
          <w:rFonts w:hint="default" w:ascii="Calibri" w:hAnsi="Calibri" w:eastAsia="Calibri" w:cs="Calibri"/>
          <w:sz w:val="22"/>
          <w:szCs w:val="22"/>
          <w:rtl w:val="0"/>
          <w:lang w:val="en-IN"/>
        </w:rPr>
        <w:t>in family.</w:t>
      </w:r>
    </w:p>
    <w:p>
      <w:pPr>
        <w:keepNext w:val="0"/>
        <w:keepLines w:val="0"/>
        <w:widowControl/>
        <w:pBdr>
          <w:bottom w:val="single" w:color="000000" w:sz="4" w:space="0"/>
        </w:pBdr>
        <w:spacing w:line="360" w:lineRule="auto"/>
        <w:ind w:firstLine="440" w:firstLineChars="200"/>
        <w:jc w:val="left"/>
        <w:rPr>
          <w:rFonts w:hint="default" w:ascii="Calibri" w:hAnsi="Calibri" w:eastAsia="Calibri" w:cs="Calibri"/>
          <w:sz w:val="22"/>
          <w:szCs w:val="22"/>
          <w:rtl w:val="0"/>
          <w:lang w:val="en-IN"/>
        </w:rPr>
      </w:pPr>
      <w:r>
        <w:rPr>
          <w:rFonts w:hint="default" w:ascii="Calibri" w:hAnsi="Calibri" w:eastAsia="Calibri" w:cs="Calibri"/>
          <w:sz w:val="22"/>
          <w:szCs w:val="22"/>
          <w:rtl w:val="0"/>
          <w:lang w:val="en-IN"/>
        </w:rPr>
        <w:t xml:space="preserve">From September doing some J P Morgen Projects Projects with client (Freelance) </w:t>
      </w:r>
      <w:bookmarkStart w:id="1" w:name="_GoBack"/>
      <w:bookmarkEnd w:id="1"/>
      <w:r>
        <w:rPr>
          <w:rFonts w:hint="default" w:ascii="Calibri" w:hAnsi="Calibri" w:eastAsia="Calibri" w:cs="Calibri"/>
          <w:sz w:val="22"/>
          <w:szCs w:val="22"/>
          <w:rtl w:val="0"/>
          <w:lang w:val="en-IN"/>
        </w:rPr>
        <w:t>.</w:t>
      </w:r>
    </w:p>
    <w:p>
      <w:pPr>
        <w:keepNext w:val="0"/>
        <w:keepLines w:val="0"/>
        <w:widowControl/>
        <w:numPr>
          <w:ilvl w:val="0"/>
          <w:numId w:val="0"/>
        </w:numPr>
        <w:pBdr>
          <w:bottom w:val="single" w:color="000000" w:sz="4" w:space="0"/>
        </w:pBdr>
        <w:spacing w:line="360" w:lineRule="auto"/>
        <w:ind w:leftChars="0"/>
        <w:jc w:val="left"/>
        <w:rPr>
          <w:b w:val="0"/>
          <w:sz w:val="22"/>
          <w:szCs w:val="22"/>
        </w:rPr>
      </w:pPr>
      <w:bookmarkStart w:id="0" w:name="_gjdgxs" w:colFirst="0" w:colLast="0"/>
      <w:bookmarkEnd w:id="0"/>
    </w:p>
    <w:p>
      <w:pPr>
        <w:jc w:val="left"/>
        <w:rPr>
          <w:rFonts w:ascii="Calibri" w:hAnsi="Calibri" w:eastAsia="Calibri" w:cs="Calibri"/>
          <w:b w:val="0"/>
          <w:sz w:val="22"/>
          <w:szCs w:val="22"/>
        </w:rPr>
      </w:pPr>
    </w:p>
    <w:p>
      <w:pPr>
        <w:jc w:val="left"/>
        <w:rPr>
          <w:rFonts w:ascii="Calibri" w:hAnsi="Calibri" w:eastAsia="Calibri" w:cs="Calibri"/>
          <w:b/>
          <w:sz w:val="22"/>
          <w:szCs w:val="22"/>
          <w:u w:val="single"/>
        </w:rPr>
      </w:pPr>
      <w:r>
        <w:rPr>
          <w:rFonts w:ascii="Calibri" w:hAnsi="Calibri" w:eastAsia="Calibri" w:cs="Calibri"/>
          <w:b/>
          <w:sz w:val="22"/>
          <w:szCs w:val="22"/>
          <w:u w:val="single"/>
          <w:rtl w:val="0"/>
        </w:rPr>
        <w:t>Hackathon ,Webinar and Workshop:</w:t>
      </w:r>
    </w:p>
    <w:p>
      <w:pPr>
        <w:jc w:val="left"/>
        <w:rPr>
          <w:rFonts w:ascii="Calibri" w:hAnsi="Calibri" w:eastAsia="Calibri" w:cs="Calibri"/>
          <w:b w:val="0"/>
          <w:sz w:val="22"/>
          <w:szCs w:val="22"/>
          <w:u w:val="none"/>
        </w:rPr>
      </w:pPr>
      <w:r>
        <w:rPr>
          <w:rFonts w:ascii="Calibri" w:hAnsi="Calibri" w:eastAsia="Calibri" w:cs="Calibri"/>
          <w:b w:val="0"/>
          <w:sz w:val="22"/>
          <w:szCs w:val="22"/>
          <w:u w:val="none"/>
          <w:rtl w:val="0"/>
        </w:rPr>
        <w:t>Hackathon -  Big Data technology with Geospatial domain</w:t>
      </w:r>
    </w:p>
    <w:p>
      <w:pPr>
        <w:jc w:val="left"/>
        <w:rPr>
          <w:rFonts w:ascii="Calibri" w:hAnsi="Calibri" w:eastAsia="Calibri" w:cs="Calibri"/>
          <w:b w:val="0"/>
          <w:sz w:val="22"/>
          <w:szCs w:val="22"/>
          <w:u w:val="none"/>
        </w:rPr>
      </w:pPr>
      <w:r>
        <w:rPr>
          <w:rFonts w:ascii="Calibri" w:hAnsi="Calibri" w:eastAsia="Calibri" w:cs="Calibri"/>
          <w:b w:val="0"/>
          <w:sz w:val="22"/>
          <w:szCs w:val="22"/>
          <w:u w:val="none"/>
          <w:rtl w:val="0"/>
        </w:rPr>
        <w:t>Machine Learning  and its Applications - Fork Pvt Ltd</w:t>
      </w:r>
    </w:p>
    <w:p>
      <w:pPr>
        <w:jc w:val="left"/>
        <w:rPr>
          <w:rFonts w:ascii="Calibri" w:hAnsi="Calibri" w:eastAsia="Calibri" w:cs="Calibri"/>
          <w:b w:val="0"/>
          <w:sz w:val="22"/>
          <w:szCs w:val="22"/>
          <w:u w:val="none"/>
        </w:rPr>
      </w:pPr>
      <w:r>
        <w:rPr>
          <w:rFonts w:ascii="Calibri" w:hAnsi="Calibri" w:eastAsia="Calibri" w:cs="Calibri"/>
          <w:b w:val="0"/>
          <w:sz w:val="22"/>
          <w:szCs w:val="22"/>
          <w:u w:val="none"/>
          <w:rtl w:val="0"/>
        </w:rPr>
        <w:t>Webinar with Certificates - Cloud Distribution services and its usage.</w:t>
      </w:r>
    </w:p>
    <w:p>
      <w:pPr>
        <w:jc w:val="left"/>
        <w:rPr>
          <w:rFonts w:ascii="Calibri" w:hAnsi="Calibri" w:eastAsia="Calibri" w:cs="Calibri"/>
          <w:b w:val="0"/>
          <w:sz w:val="22"/>
          <w:szCs w:val="22"/>
          <w:u w:val="none"/>
        </w:rPr>
      </w:pPr>
      <w:r>
        <w:rPr>
          <w:rFonts w:ascii="Calibri" w:hAnsi="Calibri" w:eastAsia="Calibri" w:cs="Calibri"/>
          <w:b w:val="0"/>
          <w:sz w:val="22"/>
          <w:szCs w:val="22"/>
          <w:u w:val="none"/>
          <w:rtl w:val="0"/>
        </w:rPr>
        <w:t xml:space="preserve">Webinar with Certification - Driverless AI </w:t>
      </w:r>
    </w:p>
    <w:p>
      <w:pPr>
        <w:ind w:firstLine="2530"/>
        <w:jc w:val="left"/>
        <w:rPr>
          <w:rFonts w:ascii="Calibri" w:hAnsi="Calibri" w:eastAsia="Calibri" w:cs="Calibri"/>
          <w:b w:val="0"/>
          <w:sz w:val="22"/>
          <w:szCs w:val="22"/>
          <w:u w:val="none"/>
        </w:rPr>
      </w:pPr>
      <w:r>
        <w:rPr>
          <w:rFonts w:ascii="Calibri" w:hAnsi="Calibri" w:eastAsia="Calibri" w:cs="Calibri"/>
          <w:b w:val="0"/>
          <w:sz w:val="22"/>
          <w:szCs w:val="22"/>
          <w:u w:val="none"/>
          <w:rtl w:val="0"/>
        </w:rPr>
        <w:t>Big Data Development (Udemy)</w:t>
      </w:r>
    </w:p>
    <w:p>
      <w:pPr>
        <w:ind w:firstLine="2530"/>
        <w:jc w:val="left"/>
        <w:rPr>
          <w:rFonts w:ascii="Calibri" w:hAnsi="Calibri" w:eastAsia="Calibri" w:cs="Calibri"/>
          <w:b w:val="0"/>
          <w:sz w:val="22"/>
          <w:szCs w:val="22"/>
          <w:u w:val="none"/>
        </w:rPr>
      </w:pPr>
      <w:r>
        <w:rPr>
          <w:rFonts w:ascii="Calibri" w:hAnsi="Calibri" w:eastAsia="Calibri" w:cs="Calibri"/>
          <w:b w:val="0"/>
          <w:sz w:val="22"/>
          <w:szCs w:val="22"/>
          <w:u w:val="none"/>
          <w:rtl w:val="0"/>
        </w:rPr>
        <w:t>AWS Courses (Udemy)</w:t>
      </w:r>
    </w:p>
    <w:p>
      <w:pPr>
        <w:jc w:val="left"/>
        <w:rPr>
          <w:rFonts w:ascii="Calibri" w:hAnsi="Calibri" w:eastAsia="Calibri" w:cs="Calibri"/>
          <w:b w:val="0"/>
          <w:sz w:val="22"/>
          <w:szCs w:val="22"/>
          <w:u w:val="none"/>
        </w:rPr>
      </w:pPr>
    </w:p>
    <w:p>
      <w:pPr>
        <w:pBdr>
          <w:bottom w:val="single" w:color="000000" w:sz="6" w:space="1"/>
        </w:pBdr>
        <w:rPr>
          <w:rFonts w:ascii="Calibri" w:hAnsi="Calibri" w:eastAsia="Calibri" w:cs="Calibri"/>
          <w:b/>
          <w:sz w:val="24"/>
          <w:szCs w:val="24"/>
        </w:rPr>
      </w:pPr>
    </w:p>
    <w:p>
      <w:pPr>
        <w:keepNext w:val="0"/>
        <w:keepLines w:val="0"/>
        <w:widowControl/>
        <w:spacing w:line="360" w:lineRule="auto"/>
        <w:jc w:val="left"/>
        <w:rPr>
          <w:rFonts w:ascii="Calibri" w:hAnsi="Calibri" w:eastAsia="Calibri" w:cs="Calibri"/>
          <w:b/>
          <w:sz w:val="22"/>
          <w:szCs w:val="22"/>
          <w:u w:val="single"/>
        </w:rPr>
      </w:pPr>
    </w:p>
    <w:p>
      <w:pPr>
        <w:keepNext w:val="0"/>
        <w:keepLines w:val="0"/>
        <w:widowControl/>
        <w:spacing w:line="360" w:lineRule="auto"/>
        <w:jc w:val="left"/>
        <w:rPr>
          <w:rFonts w:ascii="Calibri" w:hAnsi="Calibri" w:eastAsia="Calibri" w:cs="Calibri"/>
          <w:b/>
          <w:sz w:val="22"/>
          <w:szCs w:val="22"/>
          <w:u w:val="single"/>
        </w:rPr>
      </w:pPr>
    </w:p>
    <w:p>
      <w:pPr>
        <w:keepNext w:val="0"/>
        <w:keepLines w:val="0"/>
        <w:widowControl/>
        <w:spacing w:line="360" w:lineRule="auto"/>
        <w:jc w:val="left"/>
        <w:rPr>
          <w:rFonts w:ascii="Calibri" w:hAnsi="Calibri" w:eastAsia="Calibri" w:cs="Calibri"/>
          <w:b/>
          <w:sz w:val="22"/>
          <w:szCs w:val="22"/>
        </w:rPr>
      </w:pPr>
      <w:r>
        <w:rPr>
          <w:rFonts w:ascii="Calibri" w:hAnsi="Calibri" w:eastAsia="Calibri" w:cs="Calibri"/>
          <w:b/>
          <w:sz w:val="22"/>
          <w:szCs w:val="22"/>
          <w:u w:val="single"/>
          <w:rtl w:val="0"/>
        </w:rPr>
        <w:t>Project 1</w:t>
      </w:r>
      <w:r>
        <w:rPr>
          <w:rFonts w:ascii="Calibri" w:hAnsi="Calibri" w:eastAsia="Calibri" w:cs="Calibri"/>
          <w:b/>
          <w:sz w:val="22"/>
          <w:szCs w:val="22"/>
          <w:rtl w:val="0"/>
        </w:rPr>
        <w:t>: Walmart , USA</w:t>
      </w:r>
    </w:p>
    <w:p>
      <w:pPr>
        <w:keepNext w:val="0"/>
        <w:keepLines w:val="0"/>
        <w:widowControl/>
        <w:spacing w:line="360" w:lineRule="auto"/>
        <w:jc w:val="left"/>
        <w:rPr>
          <w:rFonts w:ascii="Calibri" w:hAnsi="Calibri" w:eastAsia="Calibri" w:cs="Calibri"/>
          <w:b/>
          <w:sz w:val="24"/>
          <w:szCs w:val="24"/>
        </w:rPr>
      </w:pPr>
      <w:r>
        <w:rPr>
          <w:rFonts w:ascii="Calibri" w:hAnsi="Calibri" w:eastAsia="Calibri" w:cs="Calibri"/>
          <w:b/>
          <w:sz w:val="22"/>
          <w:szCs w:val="22"/>
          <w:rtl w:val="0"/>
        </w:rPr>
        <w:t>Environment: hadoop, pig,hive,spark,scala.</w:t>
      </w:r>
    </w:p>
    <w:p>
      <w:pPr>
        <w:rPr>
          <w:rFonts w:ascii="Calibri" w:hAnsi="Calibri" w:eastAsia="Calibri" w:cs="Calibri"/>
          <w:b/>
          <w:sz w:val="24"/>
          <w:szCs w:val="24"/>
        </w:rPr>
      </w:pP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 xml:space="preserve">Description: </w:t>
      </w:r>
      <w:r>
        <w:rPr>
          <w:rFonts w:ascii="Calibri" w:hAnsi="Calibri" w:eastAsia="Calibri" w:cs="Calibri"/>
          <w:b w:val="0"/>
          <w:i w:val="0"/>
          <w:smallCaps w:val="0"/>
          <w:strike w:val="0"/>
          <w:color w:val="000000"/>
          <w:sz w:val="22"/>
          <w:szCs w:val="22"/>
          <w:u w:val="none"/>
          <w:shd w:val="clear" w:fill="auto"/>
          <w:vertAlign w:val="baseline"/>
          <w:rtl w:val="0"/>
        </w:rPr>
        <w:t>Walmart is getting the source data from different source systems. As part of the same business each customer would be offered with different types of products based on their needs. Customer might have retail type of products, baby products, home electronics etc. To maintain this much of huge volumes of, different verities of data in traditional databases is a very tedious process. To meet the scaling needs of data of Unilever, re-plat forming of current data warehouse system to hadoop solution in a cost effective solution.</w:t>
      </w:r>
    </w:p>
    <w:p>
      <w:pPr>
        <w:rPr>
          <w:rFonts w:ascii="Calibri" w:hAnsi="Calibri" w:eastAsia="Calibri" w:cs="Calibri"/>
        </w:rPr>
      </w:pPr>
    </w:p>
    <w:p>
      <w:pPr>
        <w:rPr>
          <w:rFonts w:ascii="Calibri" w:hAnsi="Calibri" w:eastAsia="Calibri" w:cs="Calibri"/>
        </w:rPr>
      </w:pPr>
    </w:p>
    <w:p>
      <w:pPr>
        <w:rPr>
          <w:rFonts w:ascii="Calibri" w:hAnsi="Calibri" w:eastAsia="Calibri" w:cs="Calibri"/>
        </w:rPr>
      </w:pPr>
    </w:p>
    <w:p>
      <w:pPr>
        <w:rPr>
          <w:rFonts w:ascii="Calibri" w:hAnsi="Calibri" w:eastAsia="Calibri" w:cs="Calibri"/>
        </w:rPr>
      </w:pPr>
    </w:p>
    <w:p>
      <w:pPr>
        <w:rPr>
          <w:rFonts w:ascii="Calibri" w:hAnsi="Calibri" w:eastAsia="Calibri" w:cs="Calibri"/>
        </w:rPr>
      </w:pPr>
    </w:p>
    <w:p>
      <w:pPr>
        <w:rPr>
          <w:rFonts w:ascii="Calibri" w:hAnsi="Calibri" w:eastAsia="Calibri" w:cs="Calibri"/>
        </w:rPr>
      </w:pPr>
    </w:p>
    <w:p>
      <w:pPr>
        <w:rPr>
          <w:rFonts w:ascii="Calibri" w:hAnsi="Calibri" w:eastAsia="Calibri" w:cs="Calibri"/>
        </w:rPr>
      </w:pPr>
    </w:p>
    <w:p>
      <w:pPr>
        <w:rPr>
          <w:rFonts w:ascii="Calibri" w:hAnsi="Calibri" w:eastAsia="Calibri" w:cs="Calibri"/>
        </w:rPr>
      </w:pPr>
      <w:r>
        <w:rPr>
          <w:rFonts w:ascii="Calibri" w:hAnsi="Calibri" w:eastAsia="Calibri" w:cs="Calibri"/>
          <w:b/>
          <w:rtl w:val="0"/>
        </w:rPr>
        <w:t>Responsibil</w:t>
      </w:r>
      <w:r>
        <w:rPr>
          <w:rFonts w:ascii="Calibri" w:hAnsi="Calibri" w:eastAsia="Calibri" w:cs="Calibri"/>
          <w:b/>
          <w:sz w:val="20"/>
          <w:szCs w:val="20"/>
          <w:rtl w:val="0"/>
        </w:rPr>
        <w:t>ities:</w:t>
      </w:r>
    </w:p>
    <w:p>
      <w:pPr>
        <w:keepNext w:val="0"/>
        <w:keepLines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360" w:lineRule="auto"/>
        <w:ind w:left="418" w:right="0" w:hanging="418"/>
        <w:jc w:val="both"/>
        <w:rPr>
          <w:i w:val="0"/>
          <w:smallCaps w:val="0"/>
          <w:strike w:val="0"/>
          <w:color w:val="000000"/>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Expertise in designing and deployment of Hadoop cluster and different Big Data analytic tools including Pig, Hive, HBase, Sqoop, flume, Apache Spark, with Cloudera Distribution. </w:t>
      </w:r>
    </w:p>
    <w:p>
      <w:pPr>
        <w:keepNext w:val="0"/>
        <w:keepLines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360" w:lineRule="auto"/>
        <w:ind w:left="418" w:right="0" w:hanging="418"/>
        <w:jc w:val="both"/>
        <w:rPr>
          <w:i w:val="0"/>
          <w:smallCaps w:val="0"/>
          <w:strike w:val="0"/>
          <w:color w:val="000000"/>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Involved in loading and transforming large sets of structured, semi-structured and unstructured data and analyzed them by running Hive queries </w:t>
      </w:r>
    </w:p>
    <w:p>
      <w:pPr>
        <w:keepNext w:val="0"/>
        <w:keepLines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360" w:lineRule="auto"/>
        <w:ind w:left="418" w:right="0" w:hanging="418"/>
        <w:jc w:val="both"/>
        <w:rPr>
          <w:i w:val="0"/>
          <w:smallCaps w:val="0"/>
          <w:strike w:val="0"/>
          <w:color w:val="000000"/>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Used Sqoop to dump data from relational database into HDFS.</w:t>
      </w:r>
    </w:p>
    <w:p>
      <w:pPr>
        <w:keepNext w:val="0"/>
        <w:keepLines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360" w:lineRule="auto"/>
        <w:ind w:left="418" w:right="0" w:hanging="418"/>
        <w:jc w:val="both"/>
        <w:rPr>
          <w:i w:val="0"/>
          <w:smallCaps w:val="0"/>
          <w:strike w:val="0"/>
          <w:color w:val="000000"/>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Responsible for developing data pipeline using flume, Sqoop and pig to extract the data from weblogs and Store in HDFS.</w:t>
      </w:r>
    </w:p>
    <w:p>
      <w:pPr>
        <w:keepNext w:val="0"/>
        <w:keepLines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360" w:lineRule="auto"/>
        <w:ind w:left="418" w:right="0" w:hanging="418"/>
        <w:jc w:val="both"/>
        <w:rPr>
          <w:i w:val="0"/>
          <w:smallCaps w:val="0"/>
          <w:strike w:val="0"/>
          <w:color w:val="000000"/>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Experienced with batch processing of data sources using Apache Spark.</w:t>
      </w:r>
    </w:p>
    <w:p>
      <w:pPr>
        <w:keepNext w:val="0"/>
        <w:keepLines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360" w:lineRule="auto"/>
        <w:ind w:left="418" w:right="0" w:hanging="418"/>
        <w:jc w:val="both"/>
        <w:rPr>
          <w:i w:val="0"/>
          <w:smallCaps w:val="0"/>
          <w:strike w:val="0"/>
          <w:color w:val="000000"/>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Experienced in implementing Spark RDD transformations, actions to implement business analysis.</w:t>
      </w:r>
    </w:p>
    <w:p>
      <w:pPr>
        <w:keepNext w:val="0"/>
        <w:keepLines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360" w:lineRule="auto"/>
        <w:ind w:left="418" w:right="0" w:hanging="418"/>
        <w:jc w:val="both"/>
        <w:rPr>
          <w:i w:val="0"/>
          <w:smallCaps w:val="0"/>
          <w:strike w:val="0"/>
          <w:color w:val="000000"/>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Implemented Spark using Scala and Spark SQL for faster testing and processing of data.</w:t>
      </w:r>
    </w:p>
    <w:p>
      <w:pPr>
        <w:keepNext w:val="0"/>
        <w:keepLines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360" w:lineRule="auto"/>
        <w:ind w:left="418" w:right="0" w:hanging="418"/>
        <w:jc w:val="both"/>
        <w:rPr>
          <w:i w:val="0"/>
          <w:smallCaps w:val="0"/>
          <w:strike w:val="0"/>
          <w:color w:val="000000"/>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Implemented partitioning, dynamic partitions and buckets in HIVE.</w:t>
      </w:r>
    </w:p>
    <w:p>
      <w:pPr>
        <w:keepNext w:val="0"/>
        <w:keepLines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360" w:lineRule="auto"/>
        <w:ind w:left="418" w:right="0" w:hanging="418"/>
        <w:jc w:val="both"/>
        <w:rPr>
          <w:i w:val="0"/>
          <w:smallCaps w:val="0"/>
          <w:strike w:val="0"/>
          <w:color w:val="000000"/>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Involved in converting Hive/SQL queries into Spark transformations using Spark RDDs, Scala.</w:t>
      </w:r>
    </w:p>
    <w:p>
      <w:pPr>
        <w:keepNext w:val="0"/>
        <w:keepLines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440"/>
        </w:tabs>
        <w:spacing w:before="0" w:after="0" w:line="360" w:lineRule="auto"/>
        <w:ind w:left="418" w:right="0" w:hanging="418"/>
        <w:jc w:val="both"/>
        <w:rPr>
          <w:i w:val="0"/>
          <w:smallCaps w:val="0"/>
          <w:strike w:val="0"/>
          <w:color w:val="000000"/>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Created Hive tables and involved in data loading and writing Hive UDFs.</w:t>
      </w:r>
    </w:p>
    <w:p>
      <w:pPr>
        <w:rPr>
          <w:rFonts w:ascii="Calibri" w:hAnsi="Calibri" w:eastAsia="Calibri" w:cs="Calibri"/>
        </w:rPr>
      </w:pPr>
    </w:p>
    <w:p>
      <w:pPr>
        <w:jc w:val="left"/>
        <w:rPr>
          <w:rFonts w:ascii="Calibri" w:hAnsi="Calibri" w:eastAsia="Calibri" w:cs="Calibri"/>
          <w:b w:val="0"/>
          <w:sz w:val="22"/>
          <w:szCs w:val="22"/>
        </w:rPr>
      </w:pPr>
    </w:p>
    <w:p>
      <w:pPr>
        <w:spacing w:before="0" w:after="0"/>
        <w:jc w:val="left"/>
        <w:rPr>
          <w:rFonts w:ascii="Calibri" w:hAnsi="Calibri" w:eastAsia="Calibri" w:cs="Calibri"/>
          <w:b/>
          <w:sz w:val="20"/>
          <w:szCs w:val="20"/>
          <w:u w:val="single"/>
        </w:rPr>
      </w:pPr>
      <w:r>
        <w:rPr>
          <w:rFonts w:ascii="Calibri" w:hAnsi="Calibri" w:eastAsia="Calibri" w:cs="Calibri"/>
          <w:b/>
          <w:sz w:val="20"/>
          <w:szCs w:val="20"/>
          <w:u w:val="single"/>
          <w:rtl w:val="0"/>
        </w:rPr>
        <w:t>PROJECT 2 :</w:t>
      </w:r>
      <w:r>
        <w:rPr>
          <w:rFonts w:ascii="Calibri" w:hAnsi="Calibri" w:eastAsia="Calibri" w:cs="Calibri"/>
          <w:sz w:val="22"/>
          <w:szCs w:val="22"/>
          <w:rtl w:val="0"/>
        </w:rPr>
        <w:t xml:space="preserve"> </w:t>
      </w:r>
      <w:r>
        <w:rPr>
          <w:rFonts w:ascii="Calibri" w:hAnsi="Calibri" w:eastAsia="Calibri" w:cs="Calibri"/>
          <w:b/>
          <w:sz w:val="22"/>
          <w:szCs w:val="22"/>
          <w:rtl w:val="0"/>
        </w:rPr>
        <w:t>ASB Bank</w:t>
      </w:r>
      <w:r>
        <w:rPr>
          <w:rFonts w:ascii="Calibri" w:hAnsi="Calibri" w:eastAsia="Calibri" w:cs="Calibri"/>
          <w:sz w:val="22"/>
          <w:szCs w:val="22"/>
          <w:rtl w:val="0"/>
        </w:rPr>
        <w:t xml:space="preserve"> </w:t>
      </w:r>
    </w:p>
    <w:p>
      <w:pPr>
        <w:keepNext w:val="0"/>
        <w:keepLines w:val="0"/>
        <w:widowControl/>
        <w:spacing w:before="0" w:after="0" w:line="360" w:lineRule="auto"/>
        <w:jc w:val="left"/>
        <w:rPr>
          <w:rFonts w:ascii="Calibri" w:hAnsi="Calibri" w:eastAsia="Calibri" w:cs="Calibri"/>
          <w:sz w:val="22"/>
          <w:szCs w:val="22"/>
        </w:rPr>
      </w:pPr>
      <w:r>
        <w:rPr>
          <w:rFonts w:ascii="Calibri" w:hAnsi="Calibri" w:eastAsia="Calibri" w:cs="Calibri"/>
          <w:sz w:val="22"/>
          <w:szCs w:val="22"/>
          <w:rtl w:val="0"/>
        </w:rPr>
        <w:t xml:space="preserve">  Project Title</w:t>
      </w:r>
      <w:r>
        <w:rPr>
          <w:rFonts w:ascii="Calibri" w:hAnsi="Calibri" w:eastAsia="Calibri" w:cs="Calibri"/>
          <w:sz w:val="22"/>
          <w:szCs w:val="22"/>
          <w:rtl w:val="0"/>
        </w:rPr>
        <w:tab/>
      </w:r>
      <w:r>
        <w:rPr>
          <w:rFonts w:ascii="Calibri" w:hAnsi="Calibri" w:eastAsia="Calibri" w:cs="Calibri"/>
          <w:sz w:val="22"/>
          <w:szCs w:val="22"/>
          <w:rtl w:val="0"/>
        </w:rPr>
        <w:tab/>
      </w:r>
      <w:r>
        <w:rPr>
          <w:rFonts w:ascii="Calibri" w:hAnsi="Calibri" w:eastAsia="Calibri" w:cs="Calibri"/>
          <w:sz w:val="22"/>
          <w:szCs w:val="22"/>
          <w:rtl w:val="0"/>
        </w:rPr>
        <w:t xml:space="preserve">: ASB Bank – (Customer Insight &amp; Retail Analytics)   </w:t>
      </w:r>
    </w:p>
    <w:p>
      <w:pPr>
        <w:keepNext w:val="0"/>
        <w:keepLines w:val="0"/>
        <w:widowControl/>
        <w:spacing w:before="0" w:after="0" w:line="360" w:lineRule="auto"/>
        <w:ind w:left="2970" w:hanging="2970"/>
        <w:jc w:val="left"/>
        <w:rPr>
          <w:rFonts w:ascii="Calibri" w:hAnsi="Calibri" w:eastAsia="Calibri" w:cs="Calibri"/>
          <w:sz w:val="22"/>
          <w:szCs w:val="22"/>
        </w:rPr>
      </w:pPr>
      <w:r>
        <w:rPr>
          <w:rFonts w:ascii="Calibri" w:hAnsi="Calibri" w:eastAsia="Calibri" w:cs="Calibri"/>
          <w:sz w:val="22"/>
          <w:szCs w:val="22"/>
          <w:rtl w:val="0"/>
        </w:rPr>
        <w:t xml:space="preserve">  Environment                  : Hadoop, Hive,  Hbase, Java, Sqoop, Cloudera</w:t>
      </w:r>
    </w:p>
    <w:p>
      <w:pPr>
        <w:spacing w:before="0" w:after="0"/>
        <w:jc w:val="left"/>
        <w:rPr>
          <w:rFonts w:ascii="Calibri" w:hAnsi="Calibri" w:eastAsia="Calibri" w:cs="Calibri"/>
          <w:sz w:val="22"/>
          <w:szCs w:val="22"/>
        </w:rPr>
      </w:pPr>
    </w:p>
    <w:p>
      <w:pPr>
        <w:spacing w:before="0" w:after="0"/>
        <w:jc w:val="left"/>
        <w:rPr>
          <w:rFonts w:ascii="Calibri" w:hAnsi="Calibri" w:eastAsia="Calibri" w:cs="Calibri"/>
          <w:b/>
          <w:sz w:val="22"/>
          <w:szCs w:val="22"/>
        </w:rPr>
      </w:pPr>
      <w:r>
        <w:rPr>
          <w:rFonts w:ascii="Calibri" w:hAnsi="Calibri" w:eastAsia="Calibri" w:cs="Calibri"/>
          <w:b/>
          <w:sz w:val="22"/>
          <w:szCs w:val="22"/>
          <w:rtl w:val="0"/>
        </w:rPr>
        <w:t>Description:</w:t>
      </w:r>
    </w:p>
    <w:p>
      <w:pPr>
        <w:keepNext w:val="0"/>
        <w:keepLines w:val="0"/>
        <w:widowControl/>
        <w:spacing w:before="0" w:after="0" w:line="360" w:lineRule="auto"/>
        <w:jc w:val="left"/>
        <w:rPr>
          <w:rFonts w:ascii="Calibri" w:hAnsi="Calibri" w:eastAsia="Calibri" w:cs="Calibri"/>
          <w:sz w:val="22"/>
          <w:szCs w:val="22"/>
        </w:rPr>
      </w:pPr>
      <w:r>
        <w:rPr>
          <w:rFonts w:ascii="Calibri" w:hAnsi="Calibri" w:eastAsia="Calibri" w:cs="Calibri"/>
          <w:sz w:val="22"/>
          <w:szCs w:val="22"/>
          <w:rtl w:val="0"/>
        </w:rPr>
        <w:t>The New Zealand division caters for the bank's retail, commercial and wealth management customers in Australia. The Retail businesses are responsible for delivering a range of banking products and services to retail customers, while Commercial services small to medium enterprises through to smaller corporate. The division also has a dedicated Merchant analytics management business designed to meet the needs of high net worth individuals. This Solution is concerned with the development of a cost-effective Data Warehouse using Hadoop and Hive for storage of large amount of historical data and log data. The raw data will be coming from various sources and dumped directly into Hadoop file system through Sqoop(data extracting tool used to extract data from RDBMS(Oracle,Db2,etc)). Then, data is processed (like un-normalization, partitioning, bucketing, etc.) using hive queries. After that, the data is updated (using customized and optimized queries) into hive and ad-hoc queries can be run to get any form of data.</w:t>
      </w:r>
    </w:p>
    <w:p>
      <w:pPr>
        <w:spacing w:before="0" w:after="0"/>
        <w:jc w:val="left"/>
        <w:rPr>
          <w:rFonts w:ascii="Calibri" w:hAnsi="Calibri" w:eastAsia="Calibri" w:cs="Calibri"/>
          <w:sz w:val="22"/>
          <w:szCs w:val="22"/>
        </w:rPr>
      </w:pPr>
    </w:p>
    <w:p>
      <w:pPr>
        <w:spacing w:before="0" w:after="0"/>
        <w:jc w:val="left"/>
        <w:rPr>
          <w:rFonts w:ascii="Calibri" w:hAnsi="Calibri" w:eastAsia="Calibri" w:cs="Calibri"/>
          <w:sz w:val="22"/>
          <w:szCs w:val="22"/>
        </w:rPr>
      </w:pPr>
    </w:p>
    <w:p>
      <w:pPr>
        <w:spacing w:before="0" w:after="0"/>
        <w:jc w:val="left"/>
        <w:rPr>
          <w:rFonts w:ascii="Calibri" w:hAnsi="Calibri" w:eastAsia="Calibri" w:cs="Calibri"/>
          <w:sz w:val="22"/>
          <w:szCs w:val="22"/>
        </w:rPr>
      </w:pPr>
    </w:p>
    <w:p>
      <w:pPr>
        <w:keepNext w:val="0"/>
        <w:keepLines w:val="0"/>
        <w:widowControl/>
        <w:spacing w:before="0" w:after="0" w:line="360" w:lineRule="auto"/>
        <w:jc w:val="left"/>
        <w:rPr>
          <w:rFonts w:ascii="Calibri" w:hAnsi="Calibri" w:eastAsia="Calibri" w:cs="Calibri"/>
          <w:b/>
          <w:sz w:val="22"/>
          <w:szCs w:val="22"/>
        </w:rPr>
      </w:pPr>
      <w:r>
        <w:rPr>
          <w:rFonts w:ascii="Calibri" w:hAnsi="Calibri" w:eastAsia="Calibri" w:cs="Calibri"/>
          <w:b/>
          <w:sz w:val="22"/>
          <w:szCs w:val="22"/>
          <w:rtl w:val="0"/>
        </w:rPr>
        <w:t>Responsibilities:</w:t>
      </w:r>
    </w:p>
    <w:p>
      <w:pPr>
        <w:keepNext w:val="0"/>
        <w:keepLines w:val="0"/>
        <w:widowControl/>
        <w:spacing w:before="0" w:after="0" w:line="360" w:lineRule="auto"/>
        <w:jc w:val="both"/>
        <w:rPr>
          <w:rFonts w:ascii="Calibri" w:hAnsi="Calibri" w:eastAsia="Calibri" w:cs="Calibri"/>
          <w:sz w:val="22"/>
          <w:szCs w:val="22"/>
        </w:rPr>
      </w:pPr>
      <w:r>
        <w:rPr>
          <w:rFonts w:ascii="Calibri" w:hAnsi="Calibri" w:eastAsia="Calibri" w:cs="Calibri"/>
          <w:sz w:val="22"/>
          <w:szCs w:val="22"/>
          <w:rtl w:val="0"/>
        </w:rPr>
        <w:t>• Imported all the ASB Customer specific personal data to Hadoop using SQOOP component of Hadoop</w:t>
      </w:r>
    </w:p>
    <w:p>
      <w:pPr>
        <w:keepNext w:val="0"/>
        <w:keepLines w:val="0"/>
        <w:widowControl/>
        <w:spacing w:before="0" w:after="0" w:line="360" w:lineRule="auto"/>
        <w:ind w:left="330" w:hanging="330"/>
        <w:jc w:val="both"/>
        <w:rPr>
          <w:rFonts w:ascii="Calibri" w:hAnsi="Calibri" w:eastAsia="Calibri" w:cs="Calibri"/>
          <w:sz w:val="22"/>
          <w:szCs w:val="22"/>
        </w:rPr>
      </w:pPr>
      <w:r>
        <w:rPr>
          <w:rFonts w:ascii="Calibri" w:hAnsi="Calibri" w:eastAsia="Calibri" w:cs="Calibri"/>
          <w:sz w:val="22"/>
          <w:szCs w:val="22"/>
          <w:rtl w:val="0"/>
        </w:rPr>
        <w:t>• Created two different users (hduser for performing hdfs operations and mapred user for performing</w:t>
      </w:r>
    </w:p>
    <w:p>
      <w:pPr>
        <w:keepNext w:val="0"/>
        <w:keepLines w:val="0"/>
        <w:widowControl/>
        <w:spacing w:before="0" w:after="0" w:line="360" w:lineRule="auto"/>
        <w:ind w:left="440" w:hanging="220"/>
        <w:jc w:val="both"/>
        <w:rPr>
          <w:rFonts w:ascii="Calibri" w:hAnsi="Calibri" w:eastAsia="Calibri" w:cs="Calibri"/>
          <w:sz w:val="22"/>
          <w:szCs w:val="22"/>
        </w:rPr>
      </w:pPr>
      <w:r>
        <w:rPr>
          <w:rFonts w:ascii="Calibri" w:hAnsi="Calibri" w:eastAsia="Calibri" w:cs="Calibri"/>
          <w:sz w:val="22"/>
          <w:szCs w:val="22"/>
          <w:rtl w:val="0"/>
        </w:rPr>
        <w:t>mapreduce operations only)</w:t>
      </w:r>
    </w:p>
    <w:p>
      <w:pPr>
        <w:keepNext w:val="0"/>
        <w:keepLines w:val="0"/>
        <w:widowControl/>
        <w:spacing w:before="0" w:after="0" w:line="360" w:lineRule="auto"/>
        <w:ind w:left="220" w:hanging="220"/>
        <w:jc w:val="both"/>
        <w:rPr>
          <w:rFonts w:ascii="Calibri" w:hAnsi="Calibri" w:eastAsia="Calibri" w:cs="Calibri"/>
          <w:sz w:val="22"/>
          <w:szCs w:val="22"/>
        </w:rPr>
      </w:pPr>
      <w:r>
        <w:rPr>
          <w:rFonts w:ascii="Calibri" w:hAnsi="Calibri" w:eastAsia="Calibri" w:cs="Calibri"/>
          <w:sz w:val="22"/>
          <w:szCs w:val="22"/>
          <w:rtl w:val="0"/>
        </w:rPr>
        <w:t xml:space="preserve">• Written Map Reduce code that will take input as customer related flat file and parse the same data to extract the meaning full (domain specific)  information further processing. </w:t>
      </w:r>
    </w:p>
    <w:p>
      <w:pPr>
        <w:keepNext w:val="0"/>
        <w:keepLines w:val="0"/>
        <w:widowControl/>
        <w:spacing w:before="0" w:after="0" w:line="360" w:lineRule="auto"/>
        <w:jc w:val="both"/>
        <w:rPr>
          <w:rFonts w:ascii="Calibri" w:hAnsi="Calibri" w:eastAsia="Calibri" w:cs="Calibri"/>
          <w:sz w:val="22"/>
          <w:szCs w:val="22"/>
        </w:rPr>
      </w:pPr>
      <w:r>
        <w:rPr>
          <w:rFonts w:ascii="Calibri" w:hAnsi="Calibri" w:eastAsia="Calibri" w:cs="Calibri"/>
          <w:sz w:val="22"/>
          <w:szCs w:val="22"/>
          <w:rtl w:val="0"/>
        </w:rPr>
        <w:t>• Practical work experience with Hadoop Ecosystem (i.e. Hadoop, Hive, etc.)</w:t>
      </w:r>
    </w:p>
    <w:p>
      <w:pPr>
        <w:keepNext w:val="0"/>
        <w:keepLines w:val="0"/>
        <w:widowControl/>
        <w:spacing w:before="0" w:after="0" w:line="360" w:lineRule="auto"/>
        <w:jc w:val="both"/>
        <w:rPr>
          <w:rFonts w:ascii="Calibri" w:hAnsi="Calibri" w:eastAsia="Calibri" w:cs="Calibri"/>
          <w:sz w:val="22"/>
          <w:szCs w:val="22"/>
        </w:rPr>
      </w:pPr>
      <w:r>
        <w:rPr>
          <w:rFonts w:ascii="Calibri" w:hAnsi="Calibri" w:eastAsia="Calibri" w:cs="Calibri"/>
          <w:sz w:val="22"/>
          <w:szCs w:val="22"/>
          <w:rtl w:val="0"/>
        </w:rPr>
        <w:t>• Created Hive External tables to store the processed data from Map Reduce.</w:t>
      </w:r>
    </w:p>
    <w:p>
      <w:pPr>
        <w:keepNext w:val="0"/>
        <w:keepLines w:val="0"/>
        <w:widowControl/>
        <w:spacing w:before="0" w:after="0" w:line="360" w:lineRule="auto"/>
        <w:jc w:val="both"/>
        <w:rPr>
          <w:rFonts w:ascii="Calibri" w:hAnsi="Calibri" w:eastAsia="Calibri" w:cs="Calibri"/>
          <w:sz w:val="22"/>
          <w:szCs w:val="22"/>
        </w:rPr>
      </w:pPr>
      <w:r>
        <w:rPr>
          <w:rFonts w:ascii="Calibri" w:hAnsi="Calibri" w:eastAsia="Calibri" w:cs="Calibri"/>
          <w:sz w:val="22"/>
          <w:szCs w:val="22"/>
          <w:rtl w:val="0"/>
        </w:rPr>
        <w:t>• End-to-end performance tuning of Hadoop clusters routines against very large data sets</w:t>
      </w:r>
    </w:p>
    <w:p>
      <w:pPr>
        <w:keepNext w:val="0"/>
        <w:keepLines w:val="0"/>
        <w:widowControl/>
        <w:spacing w:before="0" w:after="0" w:line="360" w:lineRule="auto"/>
        <w:jc w:val="both"/>
        <w:rPr>
          <w:rFonts w:ascii="Calibri" w:hAnsi="Calibri" w:eastAsia="Calibri" w:cs="Calibri"/>
          <w:sz w:val="22"/>
          <w:szCs w:val="22"/>
        </w:rPr>
      </w:pPr>
      <w:r>
        <w:rPr>
          <w:rFonts w:ascii="Calibri" w:hAnsi="Calibri" w:eastAsia="Calibri" w:cs="Calibri"/>
          <w:sz w:val="22"/>
          <w:szCs w:val="22"/>
          <w:rtl w:val="0"/>
        </w:rPr>
        <w:t>• Coordinate Hadoop system implementation, system support and performance tuning.</w:t>
      </w:r>
    </w:p>
    <w:p>
      <w:pPr>
        <w:pBdr>
          <w:bottom w:val="single" w:color="000000" w:sz="4" w:space="0"/>
        </w:pBdr>
        <w:tabs>
          <w:tab w:val="left" w:pos="9533"/>
        </w:tabs>
        <w:ind w:right="263" w:firstLine="0"/>
        <w:jc w:val="both"/>
        <w:rPr>
          <w:rFonts w:ascii="Calibri" w:hAnsi="Calibri" w:eastAsia="Calibri" w:cs="Calibri"/>
          <w:b w:val="0"/>
          <w:sz w:val="22"/>
          <w:szCs w:val="22"/>
        </w:rPr>
      </w:pPr>
    </w:p>
    <w:p>
      <w:pPr>
        <w:pBdr>
          <w:bottom w:val="single" w:color="000000" w:sz="4" w:space="0"/>
        </w:pBdr>
        <w:tabs>
          <w:tab w:val="left" w:pos="9533"/>
        </w:tabs>
        <w:ind w:right="263" w:firstLine="0"/>
        <w:jc w:val="both"/>
        <w:rPr>
          <w:rFonts w:ascii="Calibri" w:hAnsi="Calibri" w:eastAsia="Calibri" w:cs="Calibri"/>
          <w:b w:val="0"/>
          <w:sz w:val="22"/>
          <w:szCs w:val="22"/>
          <w:u w:val="none"/>
        </w:rPr>
      </w:pPr>
      <w:r>
        <w:rPr>
          <w:rFonts w:ascii="Calibri" w:hAnsi="Calibri" w:eastAsia="Calibri" w:cs="Calibri"/>
          <w:b/>
          <w:sz w:val="22"/>
          <w:szCs w:val="22"/>
          <w:u w:val="single"/>
          <w:rtl w:val="0"/>
        </w:rPr>
        <w:t>Project 3</w:t>
      </w:r>
      <w:r>
        <w:rPr>
          <w:rFonts w:ascii="Calibri" w:hAnsi="Calibri" w:eastAsia="Calibri" w:cs="Calibri"/>
          <w:b w:val="0"/>
          <w:sz w:val="22"/>
          <w:szCs w:val="22"/>
          <w:u w:val="single"/>
          <w:rtl w:val="0"/>
        </w:rPr>
        <w:t xml:space="preserve"> - JPMC Client </w:t>
      </w:r>
    </w:p>
    <w:p>
      <w:pPr>
        <w:pBdr>
          <w:bottom w:val="single" w:color="000000" w:sz="4" w:space="0"/>
        </w:pBdr>
        <w:tabs>
          <w:tab w:val="left" w:pos="9533"/>
        </w:tabs>
        <w:ind w:right="263" w:firstLine="0"/>
        <w:jc w:val="both"/>
        <w:rPr>
          <w:rFonts w:ascii="Calibri" w:hAnsi="Calibri" w:eastAsia="Calibri" w:cs="Calibri"/>
          <w:b w:val="0"/>
          <w:sz w:val="22"/>
          <w:szCs w:val="22"/>
          <w:u w:val="none"/>
        </w:rPr>
      </w:pPr>
      <w:r>
        <w:rPr>
          <w:rFonts w:ascii="Calibri" w:hAnsi="Calibri" w:eastAsia="Calibri" w:cs="Calibri"/>
          <w:b w:val="0"/>
          <w:sz w:val="22"/>
          <w:szCs w:val="22"/>
          <w:u w:val="none"/>
          <w:rtl w:val="0"/>
        </w:rPr>
        <w:t>Banking Data -  Fetching off data in some inbuilt internal platform for processing and etl use kubernetes and for computing and execute using Spark .</w:t>
      </w:r>
    </w:p>
    <w:p>
      <w:pPr>
        <w:pBdr>
          <w:bottom w:val="single" w:color="000000" w:sz="4" w:space="0"/>
        </w:pBdr>
        <w:tabs>
          <w:tab w:val="left" w:pos="9533"/>
        </w:tabs>
        <w:ind w:right="263" w:firstLine="0"/>
        <w:jc w:val="both"/>
        <w:rPr>
          <w:rFonts w:ascii="Calibri" w:hAnsi="Calibri" w:eastAsia="Calibri" w:cs="Calibri"/>
          <w:b w:val="0"/>
          <w:sz w:val="22"/>
          <w:szCs w:val="22"/>
          <w:u w:val="none"/>
        </w:rPr>
      </w:pPr>
    </w:p>
    <w:p>
      <w:pPr>
        <w:pBdr>
          <w:bottom w:val="single" w:color="000000" w:sz="4" w:space="0"/>
        </w:pBdr>
        <w:tabs>
          <w:tab w:val="left" w:pos="9533"/>
        </w:tabs>
        <w:ind w:right="263" w:firstLine="0"/>
        <w:jc w:val="both"/>
        <w:rPr>
          <w:rFonts w:ascii="Calibri" w:hAnsi="Calibri" w:eastAsia="Calibri" w:cs="Calibri"/>
          <w:b w:val="0"/>
          <w:sz w:val="22"/>
          <w:szCs w:val="22"/>
        </w:rPr>
      </w:pPr>
      <w:r>
        <w:rPr>
          <w:rFonts w:ascii="Calibri" w:hAnsi="Calibri" w:eastAsia="Calibri" w:cs="Calibri"/>
          <w:sz w:val="22"/>
          <w:szCs w:val="22"/>
          <w:rtl w:val="0"/>
        </w:rPr>
        <w:t>So in</w:t>
      </w:r>
      <w:r>
        <w:rPr>
          <w:rFonts w:ascii="Calibri" w:hAnsi="Calibri" w:eastAsia="Calibri" w:cs="Calibri"/>
          <w:b w:val="0"/>
          <w:sz w:val="22"/>
          <w:szCs w:val="22"/>
          <w:rtl w:val="0"/>
        </w:rPr>
        <w:t xml:space="preserve"> </w:t>
      </w:r>
      <w:r>
        <w:rPr>
          <w:rFonts w:ascii="Calibri" w:hAnsi="Calibri" w:eastAsia="Calibri" w:cs="Calibri"/>
          <w:b/>
          <w:sz w:val="22"/>
          <w:szCs w:val="22"/>
          <w:rtl w:val="0"/>
        </w:rPr>
        <w:t>Igenesys</w:t>
      </w:r>
      <w:r>
        <w:rPr>
          <w:rFonts w:ascii="Calibri" w:hAnsi="Calibri" w:eastAsia="Calibri" w:cs="Calibri"/>
          <w:b w:val="0"/>
          <w:sz w:val="22"/>
          <w:szCs w:val="22"/>
          <w:rtl w:val="0"/>
        </w:rPr>
        <w:t xml:space="preserve"> worked on project</w:t>
      </w:r>
      <w:r>
        <w:rPr>
          <w:rFonts w:ascii="Calibri" w:hAnsi="Calibri" w:eastAsia="Calibri" w:cs="Calibri"/>
          <w:sz w:val="22"/>
          <w:szCs w:val="22"/>
          <w:rtl w:val="0"/>
        </w:rPr>
        <w:t xml:space="preserve"> 1 </w:t>
      </w:r>
      <w:r>
        <w:rPr>
          <w:rFonts w:hint="default" w:ascii="Calibri" w:hAnsi="Calibri" w:eastAsia="Calibri" w:cs="Calibri"/>
          <w:sz w:val="22"/>
          <w:szCs w:val="22"/>
          <w:rtl w:val="0"/>
          <w:lang w:val="en-IN"/>
        </w:rPr>
        <w:t>2 and 3</w:t>
      </w:r>
      <w:r>
        <w:rPr>
          <w:rFonts w:ascii="Calibri" w:hAnsi="Calibri" w:eastAsia="Calibri" w:cs="Calibri"/>
          <w:b w:val="0"/>
          <w:sz w:val="22"/>
          <w:szCs w:val="22"/>
          <w:rtl w:val="0"/>
        </w:rPr>
        <w:t xml:space="preserve"> ETL platform - Pentaho</w:t>
      </w:r>
      <w:r>
        <w:rPr>
          <w:rFonts w:hint="default" w:ascii="Calibri" w:hAnsi="Calibri" w:eastAsia="Calibri" w:cs="Calibri"/>
          <w:b w:val="0"/>
          <w:sz w:val="22"/>
          <w:szCs w:val="22"/>
          <w:rtl w:val="0"/>
          <w:lang w:val="en-IN"/>
        </w:rPr>
        <w:t xml:space="preserve"> and Abinitio</w:t>
      </w:r>
      <w:r>
        <w:rPr>
          <w:rFonts w:ascii="Calibri" w:hAnsi="Calibri" w:eastAsia="Calibri" w:cs="Calibri"/>
          <w:b w:val="0"/>
          <w:sz w:val="22"/>
          <w:szCs w:val="22"/>
          <w:rtl w:val="0"/>
        </w:rPr>
        <w:t xml:space="preserve"> was used for internal Projects.</w:t>
      </w:r>
    </w:p>
    <w:p>
      <w:pPr>
        <w:pBdr>
          <w:bottom w:val="single" w:color="000000" w:sz="4" w:space="0"/>
        </w:pBdr>
        <w:tabs>
          <w:tab w:val="left" w:pos="9533"/>
        </w:tabs>
        <w:ind w:right="263" w:firstLine="0"/>
        <w:jc w:val="both"/>
        <w:rPr>
          <w:rFonts w:ascii="Calibri" w:hAnsi="Calibri" w:eastAsia="Calibri" w:cs="Calibri"/>
          <w:b w:val="0"/>
          <w:sz w:val="22"/>
          <w:szCs w:val="22"/>
        </w:rPr>
      </w:pPr>
      <w:r>
        <w:rPr>
          <w:rFonts w:ascii="Calibri" w:hAnsi="Calibri" w:eastAsia="Calibri" w:cs="Calibri"/>
          <w:b w:val="0"/>
          <w:sz w:val="22"/>
          <w:szCs w:val="22"/>
          <w:rtl w:val="0"/>
        </w:rPr>
        <w:t xml:space="preserve">                                                                  </w:t>
      </w:r>
    </w:p>
    <w:p>
      <w:pPr>
        <w:pBdr>
          <w:bottom w:val="single" w:color="000000" w:sz="4" w:space="0"/>
        </w:pBdr>
        <w:tabs>
          <w:tab w:val="left" w:pos="9533"/>
        </w:tabs>
        <w:ind w:right="263" w:firstLine="0"/>
        <w:jc w:val="both"/>
        <w:rPr>
          <w:rFonts w:ascii="Calibri" w:hAnsi="Calibri" w:eastAsia="Calibri" w:cs="Calibri"/>
          <w:b w:val="0"/>
          <w:sz w:val="22"/>
          <w:szCs w:val="22"/>
        </w:rPr>
      </w:pPr>
    </w:p>
    <w:p>
      <w:pPr>
        <w:numPr>
          <w:ilvl w:val="0"/>
          <w:numId w:val="0"/>
        </w:numPr>
        <w:pBdr>
          <w:bottom w:val="single" w:color="000000" w:sz="4" w:space="0"/>
        </w:pBdr>
        <w:tabs>
          <w:tab w:val="left" w:pos="9533"/>
        </w:tabs>
        <w:ind w:leftChars="0" w:right="263" w:rightChars="0"/>
        <w:jc w:val="both"/>
        <w:rPr>
          <w:rFonts w:hint="default" w:ascii="Calibri" w:hAnsi="Calibri" w:eastAsia="Calibri" w:cs="Calibri"/>
          <w:b w:val="0"/>
          <w:sz w:val="22"/>
          <w:szCs w:val="22"/>
          <w:lang w:val="en-IN"/>
        </w:rPr>
      </w:pPr>
      <w:r>
        <w:rPr>
          <w:rFonts w:hint="default" w:ascii="Calibri" w:hAnsi="Calibri" w:eastAsia="Calibri" w:cs="Calibri"/>
          <w:b w:val="0"/>
          <w:sz w:val="22"/>
          <w:szCs w:val="22"/>
          <w:rtl w:val="0"/>
          <w:lang w:val="en-IN"/>
        </w:rPr>
        <w:t xml:space="preserve">3.5 </w:t>
      </w:r>
      <w:r>
        <w:rPr>
          <w:rFonts w:ascii="Calibri" w:hAnsi="Calibri" w:eastAsia="Calibri" w:cs="Calibri"/>
          <w:b w:val="0"/>
          <w:sz w:val="22"/>
          <w:szCs w:val="22"/>
          <w:rtl w:val="0"/>
        </w:rPr>
        <w:t>YOMA (Telecom Domain) - Recent Client</w:t>
      </w:r>
      <w:r>
        <w:rPr>
          <w:rFonts w:hint="default" w:ascii="Calibri" w:hAnsi="Calibri" w:eastAsia="Calibri" w:cs="Calibri"/>
          <w:b w:val="0"/>
          <w:sz w:val="22"/>
          <w:szCs w:val="22"/>
          <w:rtl w:val="0"/>
          <w:lang w:val="en-IN"/>
        </w:rPr>
        <w:t xml:space="preserve"> (Pilot Project)</w:t>
      </w:r>
    </w:p>
    <w:p>
      <w:pPr>
        <w:pBdr>
          <w:bottom w:val="single" w:color="000000" w:sz="4" w:space="0"/>
        </w:pBdr>
        <w:tabs>
          <w:tab w:val="left" w:pos="9533"/>
        </w:tabs>
        <w:ind w:right="263"/>
        <w:jc w:val="both"/>
        <w:rPr>
          <w:rFonts w:ascii="Calibri" w:hAnsi="Calibri" w:eastAsia="Calibri" w:cs="Calibri"/>
          <w:b w:val="0"/>
          <w:sz w:val="22"/>
          <w:szCs w:val="22"/>
        </w:rPr>
      </w:pPr>
      <w:r>
        <w:rPr>
          <w:rFonts w:ascii="Calibri" w:hAnsi="Calibri" w:eastAsia="Calibri" w:cs="Calibri"/>
          <w:b w:val="0"/>
          <w:sz w:val="22"/>
          <w:szCs w:val="22"/>
          <w:rtl w:val="0"/>
        </w:rPr>
        <w:t xml:space="preserve"> &gt; Integration of real Time Data from Telecom Towers.</w:t>
      </w:r>
    </w:p>
    <w:p>
      <w:pPr>
        <w:pBdr>
          <w:bottom w:val="single" w:color="000000" w:sz="4" w:space="0"/>
        </w:pBdr>
        <w:tabs>
          <w:tab w:val="left" w:pos="9533"/>
        </w:tabs>
        <w:ind w:right="263"/>
        <w:jc w:val="both"/>
        <w:rPr>
          <w:rFonts w:ascii="Calibri" w:hAnsi="Calibri" w:eastAsia="Calibri" w:cs="Calibri"/>
          <w:b w:val="0"/>
          <w:sz w:val="22"/>
          <w:szCs w:val="22"/>
        </w:rPr>
      </w:pPr>
      <w:r>
        <w:rPr>
          <w:rFonts w:ascii="Calibri" w:hAnsi="Calibri" w:eastAsia="Calibri" w:cs="Calibri"/>
          <w:b w:val="0"/>
          <w:sz w:val="22"/>
          <w:szCs w:val="22"/>
          <w:rtl w:val="0"/>
        </w:rPr>
        <w:t>&gt; Solar Plant Designing and Data Migration in Big Data Domain</w:t>
      </w:r>
    </w:p>
    <w:p>
      <w:pPr>
        <w:tabs>
          <w:tab w:val="left" w:pos="9533"/>
        </w:tabs>
        <w:ind w:right="263" w:firstLine="0"/>
        <w:jc w:val="both"/>
        <w:rPr>
          <w:rFonts w:ascii="Calibri" w:hAnsi="Calibri" w:eastAsia="Calibri" w:cs="Calibri"/>
          <w:b w:val="0"/>
          <w:sz w:val="22"/>
          <w:szCs w:val="22"/>
        </w:rPr>
      </w:pPr>
    </w:p>
    <w:p>
      <w:pPr>
        <w:pStyle w:val="3"/>
        <w:ind w:left="0" w:firstLine="0"/>
        <w:jc w:val="both"/>
        <w:rPr>
          <w:rFonts w:ascii="Calibri" w:hAnsi="Calibri" w:eastAsia="Calibri" w:cs="Calibri"/>
          <w:b w:val="0"/>
          <w:sz w:val="22"/>
          <w:szCs w:val="22"/>
        </w:rPr>
      </w:pPr>
      <w:r>
        <w:rPr>
          <w:rFonts w:ascii="Calibri" w:hAnsi="Calibri" w:eastAsia="Calibri" w:cs="Calibri"/>
          <w:b/>
          <w:sz w:val="22"/>
          <w:szCs w:val="22"/>
          <w:u w:val="single"/>
          <w:rtl w:val="0"/>
        </w:rPr>
        <w:t>Educational Qualification:</w:t>
      </w:r>
    </w:p>
    <w:p>
      <w:pPr>
        <w:jc w:val="both"/>
        <w:rPr>
          <w:rFonts w:ascii="Calibri" w:hAnsi="Calibri" w:eastAsia="Calibri" w:cs="Calibri"/>
          <w:b w:val="0"/>
          <w:sz w:val="22"/>
          <w:szCs w:val="22"/>
        </w:rPr>
      </w:pPr>
      <w:r>
        <w:rPr>
          <w:rFonts w:ascii="Calibri" w:hAnsi="Calibri" w:eastAsia="Calibri" w:cs="Calibri"/>
          <w:b w:val="0"/>
          <w:sz w:val="22"/>
          <w:szCs w:val="22"/>
          <w:rtl w:val="0"/>
        </w:rPr>
        <w:t xml:space="preserve"> </w:t>
      </w:r>
    </w:p>
    <w:p>
      <w:pPr>
        <w:keepNext w:val="0"/>
        <w:keepLines w:val="0"/>
        <w:widowControl/>
        <w:numPr>
          <w:ilvl w:val="0"/>
          <w:numId w:val="3"/>
        </w:numPr>
        <w:spacing w:line="360" w:lineRule="auto"/>
        <w:ind w:left="1440" w:hanging="360"/>
        <w:jc w:val="both"/>
        <w:rPr>
          <w:u w:val="single"/>
        </w:rPr>
      </w:pPr>
      <w:r>
        <w:rPr>
          <w:rFonts w:ascii="Calibri" w:hAnsi="Calibri" w:eastAsia="Calibri" w:cs="Calibri"/>
          <w:b w:val="0"/>
          <w:sz w:val="22"/>
          <w:szCs w:val="22"/>
          <w:rtl w:val="0"/>
        </w:rPr>
        <w:t>Master (Msc) in Geography from Chennai University (2013)</w:t>
      </w:r>
    </w:p>
    <w:p>
      <w:pPr>
        <w:keepNext w:val="0"/>
        <w:keepLines w:val="0"/>
        <w:widowControl/>
        <w:numPr>
          <w:ilvl w:val="0"/>
          <w:numId w:val="3"/>
        </w:numPr>
        <w:spacing w:line="360" w:lineRule="auto"/>
        <w:ind w:left="1440" w:hanging="360"/>
        <w:jc w:val="both"/>
      </w:pPr>
      <w:r>
        <w:rPr>
          <w:rFonts w:ascii="Calibri" w:hAnsi="Calibri" w:eastAsia="Calibri" w:cs="Calibri"/>
          <w:b w:val="0"/>
          <w:sz w:val="22"/>
          <w:szCs w:val="22"/>
          <w:rtl w:val="0"/>
        </w:rPr>
        <w:t>Bsc in Physics (Electronics) (2010)</w:t>
      </w:r>
    </w:p>
    <w:p>
      <w:pPr>
        <w:pStyle w:val="3"/>
        <w:ind w:left="576" w:firstLine="0"/>
        <w:jc w:val="both"/>
        <w:rPr>
          <w:rFonts w:ascii="Calibri" w:hAnsi="Calibri" w:eastAsia="Calibri" w:cs="Calibri"/>
          <w:b w:val="0"/>
          <w:i w:val="0"/>
          <w:sz w:val="22"/>
          <w:szCs w:val="22"/>
        </w:rPr>
      </w:pPr>
    </w:p>
    <w:p>
      <w:pPr>
        <w:pStyle w:val="3"/>
        <w:ind w:left="0" w:firstLine="1431"/>
        <w:jc w:val="both"/>
        <w:rPr>
          <w:rFonts w:ascii="Calibri" w:hAnsi="Calibri" w:eastAsia="Calibri" w:cs="Calibri"/>
          <w:b/>
          <w:i w:val="0"/>
          <w:sz w:val="22"/>
          <w:szCs w:val="22"/>
          <w:u w:val="single"/>
        </w:rPr>
      </w:pPr>
      <w:r>
        <w:rPr>
          <w:rFonts w:ascii="Calibri" w:hAnsi="Calibri" w:eastAsia="Calibri" w:cs="Calibri"/>
          <w:b/>
          <w:i w:val="0"/>
          <w:sz w:val="22"/>
          <w:szCs w:val="22"/>
          <w:rtl w:val="0"/>
        </w:rPr>
        <w:t xml:space="preserve"> </w:t>
      </w:r>
      <w:r>
        <w:rPr>
          <w:rFonts w:ascii="Calibri" w:hAnsi="Calibri" w:eastAsia="Calibri" w:cs="Calibri"/>
          <w:b/>
          <w:i w:val="0"/>
          <w:sz w:val="22"/>
          <w:szCs w:val="22"/>
          <w:u w:val="single"/>
          <w:rtl w:val="0"/>
        </w:rPr>
        <w:t>Personal Details :</w:t>
      </w:r>
    </w:p>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Calibri" w:hAnsi="Calibri" w:eastAsia="Calibri" w:cs="Calibri"/>
          <w:b w:val="0"/>
          <w:i/>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Father name</w:t>
      </w:r>
      <w:r>
        <w:rPr>
          <w:rFonts w:ascii="Calibri" w:hAnsi="Calibri" w:eastAsia="Calibri" w:cs="Calibri"/>
          <w:b w:val="0"/>
          <w:i w:val="0"/>
          <w:smallCaps w:val="0"/>
          <w:strike w:val="0"/>
          <w:color w:val="000000"/>
          <w:sz w:val="22"/>
          <w:szCs w:val="22"/>
          <w:u w:val="none"/>
          <w:shd w:val="clear" w:fill="auto"/>
          <w:vertAlign w:val="baseline"/>
          <w:rtl w:val="0"/>
        </w:rPr>
        <w:tab/>
      </w:r>
      <w:r>
        <w:rPr>
          <w:rFonts w:ascii="Calibri" w:hAnsi="Calibri" w:eastAsia="Calibri" w:cs="Calibri"/>
          <w:b w:val="0"/>
          <w:i w:val="0"/>
          <w:smallCaps w:val="0"/>
          <w:strike w:val="0"/>
          <w:color w:val="000000"/>
          <w:sz w:val="22"/>
          <w:szCs w:val="22"/>
          <w:u w:val="none"/>
          <w:shd w:val="clear" w:fill="auto"/>
          <w:vertAlign w:val="baseline"/>
          <w:rtl w:val="0"/>
        </w:rPr>
        <w:tab/>
      </w:r>
      <w:r>
        <w:rPr>
          <w:rFonts w:ascii="Calibri" w:hAnsi="Calibri" w:eastAsia="Calibri" w:cs="Calibri"/>
          <w:b w:val="0"/>
          <w:i w:val="0"/>
          <w:smallCaps w:val="0"/>
          <w:strike w:val="0"/>
          <w:color w:val="000000"/>
          <w:sz w:val="22"/>
          <w:szCs w:val="22"/>
          <w:u w:val="none"/>
          <w:shd w:val="clear" w:fill="auto"/>
          <w:vertAlign w:val="baseline"/>
          <w:rtl w:val="0"/>
        </w:rPr>
        <w:t xml:space="preserve">: </w:t>
      </w:r>
      <w:r>
        <w:rPr>
          <w:rFonts w:ascii="Calibri" w:hAnsi="Calibri" w:eastAsia="Calibri" w:cs="Calibri"/>
          <w:b w:val="0"/>
          <w:i w:val="0"/>
          <w:smallCaps w:val="0"/>
          <w:strike w:val="0"/>
          <w:color w:val="000000"/>
          <w:sz w:val="22"/>
          <w:szCs w:val="22"/>
          <w:u w:val="none"/>
          <w:shd w:val="clear" w:fill="auto"/>
          <w:vertAlign w:val="baseline"/>
          <w:rtl w:val="0"/>
        </w:rPr>
        <w:tab/>
      </w:r>
      <w:r>
        <w:rPr>
          <w:rFonts w:ascii="Calibri" w:hAnsi="Calibri" w:eastAsia="Calibri" w:cs="Calibri"/>
          <w:b w:val="0"/>
          <w:i w:val="0"/>
          <w:smallCaps w:val="0"/>
          <w:strike w:val="0"/>
          <w:color w:val="000000"/>
          <w:sz w:val="22"/>
          <w:szCs w:val="22"/>
          <w:u w:val="none"/>
          <w:shd w:val="clear" w:fill="auto"/>
          <w:vertAlign w:val="baseline"/>
          <w:rtl w:val="0"/>
        </w:rPr>
        <w:t>Ashok John Magar.</w:t>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Calibri" w:hAnsi="Calibri" w:eastAsia="Calibri" w:cs="Calibri"/>
          <w:b w:val="0"/>
          <w:i/>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Date of Birth</w:t>
      </w:r>
      <w:r>
        <w:rPr>
          <w:rFonts w:ascii="Calibri" w:hAnsi="Calibri" w:eastAsia="Calibri" w:cs="Calibri"/>
          <w:b w:val="0"/>
          <w:i w:val="0"/>
          <w:smallCaps w:val="0"/>
          <w:strike w:val="0"/>
          <w:color w:val="000000"/>
          <w:sz w:val="22"/>
          <w:szCs w:val="22"/>
          <w:u w:val="none"/>
          <w:shd w:val="clear" w:fill="auto"/>
          <w:vertAlign w:val="baseline"/>
          <w:rtl w:val="0"/>
        </w:rPr>
        <w:tab/>
      </w:r>
      <w:r>
        <w:rPr>
          <w:rFonts w:ascii="Calibri" w:hAnsi="Calibri" w:eastAsia="Calibri" w:cs="Calibri"/>
          <w:b w:val="0"/>
          <w:i w:val="0"/>
          <w:smallCaps w:val="0"/>
          <w:strike w:val="0"/>
          <w:color w:val="000000"/>
          <w:sz w:val="22"/>
          <w:szCs w:val="22"/>
          <w:u w:val="none"/>
          <w:shd w:val="clear" w:fill="auto"/>
          <w:vertAlign w:val="baseline"/>
          <w:rtl w:val="0"/>
        </w:rPr>
        <w:t xml:space="preserve"> </w:t>
      </w:r>
      <w:r>
        <w:rPr>
          <w:rFonts w:ascii="Calibri" w:hAnsi="Calibri" w:eastAsia="Calibri" w:cs="Calibri"/>
          <w:b w:val="0"/>
          <w:i w:val="0"/>
          <w:smallCaps w:val="0"/>
          <w:strike w:val="0"/>
          <w:color w:val="000000"/>
          <w:sz w:val="22"/>
          <w:szCs w:val="22"/>
          <w:u w:val="none"/>
          <w:shd w:val="clear" w:fill="auto"/>
          <w:vertAlign w:val="baseline"/>
          <w:rtl w:val="0"/>
        </w:rPr>
        <w:tab/>
      </w:r>
      <w:r>
        <w:rPr>
          <w:rFonts w:ascii="Calibri" w:hAnsi="Calibri" w:eastAsia="Calibri" w:cs="Calibri"/>
          <w:b w:val="0"/>
          <w:i w:val="0"/>
          <w:smallCaps w:val="0"/>
          <w:strike w:val="0"/>
          <w:color w:val="000000"/>
          <w:sz w:val="22"/>
          <w:szCs w:val="22"/>
          <w:u w:val="none"/>
          <w:shd w:val="clear" w:fill="auto"/>
          <w:vertAlign w:val="baseline"/>
          <w:rtl w:val="0"/>
        </w:rPr>
        <w:t>:</w:t>
      </w:r>
      <w:r>
        <w:rPr>
          <w:rFonts w:ascii="Calibri" w:hAnsi="Calibri" w:eastAsia="Calibri" w:cs="Calibri"/>
          <w:b w:val="0"/>
          <w:i w:val="0"/>
          <w:smallCaps w:val="0"/>
          <w:strike w:val="0"/>
          <w:color w:val="000000"/>
          <w:sz w:val="22"/>
          <w:szCs w:val="22"/>
          <w:u w:val="none"/>
          <w:shd w:val="clear" w:fill="auto"/>
          <w:vertAlign w:val="baseline"/>
          <w:rtl w:val="0"/>
        </w:rPr>
        <w:tab/>
      </w:r>
      <w:r>
        <w:rPr>
          <w:rFonts w:ascii="Calibri" w:hAnsi="Calibri" w:eastAsia="Calibri" w:cs="Calibri"/>
          <w:b w:val="0"/>
          <w:i w:val="0"/>
          <w:smallCaps w:val="0"/>
          <w:strike w:val="0"/>
          <w:color w:val="000000"/>
          <w:sz w:val="22"/>
          <w:szCs w:val="22"/>
          <w:u w:val="none"/>
          <w:shd w:val="clear" w:fill="auto"/>
          <w:vertAlign w:val="baseline"/>
          <w:rtl w:val="0"/>
        </w:rPr>
        <w:t>27</w:t>
      </w:r>
      <w:r>
        <w:rPr>
          <w:rFonts w:ascii="Calibri" w:hAnsi="Calibri" w:eastAsia="Calibri" w:cs="Calibri"/>
          <w:b w:val="0"/>
          <w:i w:val="0"/>
          <w:smallCaps w:val="0"/>
          <w:strike w:val="0"/>
          <w:color w:val="000000"/>
          <w:sz w:val="22"/>
          <w:szCs w:val="22"/>
          <w:u w:val="none"/>
          <w:shd w:val="clear" w:fill="auto"/>
          <w:vertAlign w:val="superscript"/>
          <w:rtl w:val="0"/>
        </w:rPr>
        <w:t>th</w:t>
      </w:r>
      <w:r>
        <w:rPr>
          <w:rFonts w:ascii="Calibri" w:hAnsi="Calibri" w:eastAsia="Calibri" w:cs="Calibri"/>
          <w:b w:val="0"/>
          <w:i w:val="0"/>
          <w:smallCaps w:val="0"/>
          <w:strike w:val="0"/>
          <w:color w:val="000000"/>
          <w:sz w:val="22"/>
          <w:szCs w:val="22"/>
          <w:u w:val="none"/>
          <w:shd w:val="clear" w:fill="auto"/>
          <w:vertAlign w:val="baseline"/>
          <w:rtl w:val="0"/>
        </w:rPr>
        <w:t xml:space="preserve"> May,1986.</w:t>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Calibri" w:hAnsi="Calibri" w:eastAsia="Calibri" w:cs="Calibri"/>
          <w:b w:val="0"/>
          <w:i/>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Sex</w:t>
      </w:r>
      <w:r>
        <w:rPr>
          <w:rFonts w:ascii="Calibri" w:hAnsi="Calibri" w:eastAsia="Calibri" w:cs="Calibri"/>
          <w:b w:val="0"/>
          <w:i w:val="0"/>
          <w:smallCaps w:val="0"/>
          <w:strike w:val="0"/>
          <w:color w:val="000000"/>
          <w:sz w:val="22"/>
          <w:szCs w:val="22"/>
          <w:u w:val="none"/>
          <w:shd w:val="clear" w:fill="auto"/>
          <w:vertAlign w:val="baseline"/>
          <w:rtl w:val="0"/>
        </w:rPr>
        <w:tab/>
      </w:r>
      <w:r>
        <w:rPr>
          <w:rFonts w:ascii="Calibri" w:hAnsi="Calibri" w:eastAsia="Calibri" w:cs="Calibri"/>
          <w:b w:val="0"/>
          <w:i w:val="0"/>
          <w:smallCaps w:val="0"/>
          <w:strike w:val="0"/>
          <w:color w:val="000000"/>
          <w:sz w:val="22"/>
          <w:szCs w:val="22"/>
          <w:u w:val="none"/>
          <w:shd w:val="clear" w:fill="auto"/>
          <w:vertAlign w:val="baseline"/>
          <w:rtl w:val="0"/>
        </w:rPr>
        <w:tab/>
      </w:r>
      <w:r>
        <w:rPr>
          <w:rFonts w:ascii="Calibri" w:hAnsi="Calibri" w:eastAsia="Calibri" w:cs="Calibri"/>
          <w:b w:val="0"/>
          <w:i w:val="0"/>
          <w:smallCaps w:val="0"/>
          <w:strike w:val="0"/>
          <w:color w:val="000000"/>
          <w:sz w:val="22"/>
          <w:szCs w:val="22"/>
          <w:u w:val="none"/>
          <w:shd w:val="clear" w:fill="auto"/>
          <w:vertAlign w:val="baseline"/>
          <w:rtl w:val="0"/>
        </w:rPr>
        <w:tab/>
      </w:r>
      <w:r>
        <w:rPr>
          <w:rFonts w:ascii="Calibri" w:hAnsi="Calibri" w:eastAsia="Calibri" w:cs="Calibri"/>
          <w:b w:val="0"/>
          <w:i w:val="0"/>
          <w:smallCaps w:val="0"/>
          <w:strike w:val="0"/>
          <w:color w:val="000000"/>
          <w:sz w:val="22"/>
          <w:szCs w:val="22"/>
          <w:u w:val="none"/>
          <w:shd w:val="clear" w:fill="auto"/>
          <w:vertAlign w:val="baseline"/>
          <w:rtl w:val="0"/>
        </w:rPr>
        <w:t xml:space="preserve">: </w:t>
      </w:r>
      <w:r>
        <w:rPr>
          <w:rFonts w:ascii="Calibri" w:hAnsi="Calibri" w:eastAsia="Calibri" w:cs="Calibri"/>
          <w:b w:val="0"/>
          <w:i w:val="0"/>
          <w:smallCaps w:val="0"/>
          <w:strike w:val="0"/>
          <w:color w:val="000000"/>
          <w:sz w:val="22"/>
          <w:szCs w:val="22"/>
          <w:u w:val="none"/>
          <w:shd w:val="clear" w:fill="auto"/>
          <w:vertAlign w:val="baseline"/>
          <w:rtl w:val="0"/>
        </w:rPr>
        <w:tab/>
      </w:r>
      <w:r>
        <w:rPr>
          <w:rFonts w:ascii="Calibri" w:hAnsi="Calibri" w:eastAsia="Calibri" w:cs="Calibri"/>
          <w:b w:val="0"/>
          <w:i w:val="0"/>
          <w:smallCaps w:val="0"/>
          <w:strike w:val="0"/>
          <w:color w:val="000000"/>
          <w:sz w:val="22"/>
          <w:szCs w:val="22"/>
          <w:u w:val="none"/>
          <w:shd w:val="clear" w:fill="auto"/>
          <w:vertAlign w:val="baseline"/>
          <w:rtl w:val="0"/>
        </w:rPr>
        <w:t>Male</w:t>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Calibri" w:hAnsi="Calibri" w:eastAsia="Calibri" w:cs="Calibri"/>
          <w:b w:val="0"/>
          <w:i/>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Marital Status</w:t>
      </w:r>
      <w:r>
        <w:rPr>
          <w:rFonts w:ascii="Calibri" w:hAnsi="Calibri" w:eastAsia="Calibri" w:cs="Calibri"/>
          <w:b w:val="0"/>
          <w:i w:val="0"/>
          <w:smallCaps w:val="0"/>
          <w:strike w:val="0"/>
          <w:color w:val="000000"/>
          <w:sz w:val="22"/>
          <w:szCs w:val="22"/>
          <w:u w:val="none"/>
          <w:shd w:val="clear" w:fill="auto"/>
          <w:vertAlign w:val="baseline"/>
          <w:rtl w:val="0"/>
        </w:rPr>
        <w:tab/>
      </w:r>
      <w:r>
        <w:rPr>
          <w:rFonts w:ascii="Calibri" w:hAnsi="Calibri" w:eastAsia="Calibri" w:cs="Calibri"/>
          <w:b w:val="0"/>
          <w:i w:val="0"/>
          <w:smallCaps w:val="0"/>
          <w:strike w:val="0"/>
          <w:color w:val="000000"/>
          <w:sz w:val="22"/>
          <w:szCs w:val="22"/>
          <w:u w:val="none"/>
          <w:shd w:val="clear" w:fill="auto"/>
          <w:vertAlign w:val="baseline"/>
          <w:rtl w:val="0"/>
        </w:rPr>
        <w:t xml:space="preserve">              : </w:t>
      </w:r>
      <w:r>
        <w:rPr>
          <w:rFonts w:ascii="Calibri" w:hAnsi="Calibri" w:eastAsia="Calibri" w:cs="Calibri"/>
          <w:b w:val="0"/>
          <w:i w:val="0"/>
          <w:smallCaps w:val="0"/>
          <w:strike w:val="0"/>
          <w:color w:val="000000"/>
          <w:sz w:val="22"/>
          <w:szCs w:val="22"/>
          <w:u w:val="none"/>
          <w:shd w:val="clear" w:fill="auto"/>
          <w:vertAlign w:val="baseline"/>
          <w:rtl w:val="0"/>
        </w:rPr>
        <w:tab/>
      </w:r>
      <w:r>
        <w:rPr>
          <w:rFonts w:ascii="Calibri" w:hAnsi="Calibri" w:eastAsia="Calibri" w:cs="Calibri"/>
          <w:b w:val="0"/>
          <w:i w:val="0"/>
          <w:smallCaps w:val="0"/>
          <w:strike w:val="0"/>
          <w:color w:val="000000"/>
          <w:sz w:val="22"/>
          <w:szCs w:val="22"/>
          <w:u w:val="none"/>
          <w:shd w:val="clear" w:fill="auto"/>
          <w:vertAlign w:val="baseline"/>
          <w:rtl w:val="0"/>
        </w:rPr>
        <w:t>Married</w:t>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Languages known</w:t>
      </w:r>
      <w:r>
        <w:rPr>
          <w:rFonts w:ascii="Calibri" w:hAnsi="Calibri" w:eastAsia="Calibri" w:cs="Calibri"/>
          <w:b w:val="0"/>
          <w:i w:val="0"/>
          <w:smallCaps w:val="0"/>
          <w:strike w:val="0"/>
          <w:color w:val="000000"/>
          <w:sz w:val="22"/>
          <w:szCs w:val="22"/>
          <w:u w:val="none"/>
          <w:shd w:val="clear" w:fill="auto"/>
          <w:vertAlign w:val="baseline"/>
          <w:rtl w:val="0"/>
        </w:rPr>
        <w:tab/>
      </w:r>
      <w:r>
        <w:rPr>
          <w:rFonts w:ascii="Calibri" w:hAnsi="Calibri" w:eastAsia="Calibri" w:cs="Calibri"/>
          <w:b w:val="0"/>
          <w:i w:val="0"/>
          <w:smallCaps w:val="0"/>
          <w:strike w:val="0"/>
          <w:color w:val="000000"/>
          <w:sz w:val="22"/>
          <w:szCs w:val="22"/>
          <w:u w:val="none"/>
          <w:shd w:val="clear" w:fill="auto"/>
          <w:vertAlign w:val="baseline"/>
          <w:rtl w:val="0"/>
        </w:rPr>
        <w:t xml:space="preserve">:  </w:t>
      </w:r>
      <w:r>
        <w:rPr>
          <w:rFonts w:ascii="Calibri" w:hAnsi="Calibri" w:eastAsia="Calibri" w:cs="Calibri"/>
          <w:sz w:val="22"/>
          <w:szCs w:val="22"/>
          <w:rtl w:val="0"/>
        </w:rPr>
        <w:t xml:space="preserve"> </w:t>
      </w:r>
      <w:r>
        <w:rPr>
          <w:rFonts w:ascii="Calibri" w:hAnsi="Calibri" w:eastAsia="Calibri" w:cs="Calibri"/>
          <w:b w:val="0"/>
          <w:i w:val="0"/>
          <w:smallCaps w:val="0"/>
          <w:strike w:val="0"/>
          <w:color w:val="000000"/>
          <w:sz w:val="22"/>
          <w:szCs w:val="22"/>
          <w:u w:val="none"/>
          <w:shd w:val="clear" w:fill="auto"/>
          <w:vertAlign w:val="baseline"/>
          <w:rtl w:val="0"/>
        </w:rPr>
        <w:t xml:space="preserve"> English, Hindi, Marathi and German.</w:t>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p>
    <w:sectPr>
      <w:pgSz w:w="11906" w:h="16838"/>
      <w:pgMar w:top="720" w:right="749" w:bottom="720" w:left="1440" w:header="0" w:footer="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Verdana">
    <w:panose1 w:val="020B0604030504040204"/>
    <w:charset w:val="00"/>
    <w:family w:val="auto"/>
    <w:pitch w:val="default"/>
    <w:sig w:usb0="A00006FF" w:usb1="4000205B" w:usb2="00000010" w:usb3="00000000" w:csb0="200001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ind w:left="1440" w:hanging="360"/>
      </w:pPr>
      <w:rPr>
        <w:rFonts w:ascii="Noto Sans Symbols" w:hAnsi="Noto Sans Symbols" w:eastAsia="Noto Sans Symbols" w:cs="Noto Sans Symbols"/>
        <w:b w:val="0"/>
        <w:sz w:val="22"/>
        <w:szCs w:val="22"/>
      </w:rPr>
    </w:lvl>
    <w:lvl w:ilvl="1" w:tentative="0">
      <w:start w:val="1"/>
      <w:numFmt w:val="decimal"/>
      <w:lvlText w:val="%2."/>
      <w:lvlJc w:val="left"/>
      <w:pPr>
        <w:ind w:left="1080" w:hanging="360"/>
      </w:pPr>
    </w:lvl>
    <w:lvl w:ilvl="2" w:tentative="0">
      <w:start w:val="1"/>
      <w:numFmt w:val="decimal"/>
      <w:lvlText w:val="%3."/>
      <w:lvlJc w:val="left"/>
      <w:pPr>
        <w:ind w:left="1440" w:hanging="360"/>
      </w:pPr>
    </w:lvl>
    <w:lvl w:ilvl="3" w:tentative="0">
      <w:start w:val="1"/>
      <w:numFmt w:val="decimal"/>
      <w:lvlText w:val="%4."/>
      <w:lvlJc w:val="left"/>
      <w:pPr>
        <w:ind w:left="1800" w:hanging="360"/>
      </w:pPr>
    </w:lvl>
    <w:lvl w:ilvl="4" w:tentative="0">
      <w:start w:val="1"/>
      <w:numFmt w:val="decimal"/>
      <w:lvlText w:val="%5."/>
      <w:lvlJc w:val="left"/>
      <w:pPr>
        <w:ind w:left="2160" w:hanging="360"/>
      </w:pPr>
    </w:lvl>
    <w:lvl w:ilvl="5" w:tentative="0">
      <w:start w:val="1"/>
      <w:numFmt w:val="decimal"/>
      <w:lvlText w:val="%6."/>
      <w:lvlJc w:val="left"/>
      <w:pPr>
        <w:ind w:left="2520" w:hanging="360"/>
      </w:pPr>
    </w:lvl>
    <w:lvl w:ilvl="6" w:tentative="0">
      <w:start w:val="1"/>
      <w:numFmt w:val="decimal"/>
      <w:lvlText w:val="%7."/>
      <w:lvlJc w:val="left"/>
      <w:pPr>
        <w:ind w:left="2880" w:hanging="360"/>
      </w:pPr>
    </w:lvl>
    <w:lvl w:ilvl="7" w:tentative="0">
      <w:start w:val="1"/>
      <w:numFmt w:val="decimal"/>
      <w:lvlText w:val="%8."/>
      <w:lvlJc w:val="left"/>
      <w:pPr>
        <w:ind w:left="3240" w:hanging="360"/>
      </w:pPr>
    </w:lvl>
    <w:lvl w:ilvl="8" w:tentative="0">
      <w:start w:val="1"/>
      <w:numFmt w:val="decimal"/>
      <w:lvlText w:val="%9."/>
      <w:lvlJc w:val="left"/>
      <w:pPr>
        <w:ind w:left="3600" w:hanging="360"/>
      </w:pPr>
    </w:lvl>
  </w:abstractNum>
  <w:abstractNum w:abstractNumId="1">
    <w:nsid w:val="CF092B84"/>
    <w:multiLevelType w:val="multilevel"/>
    <w:tmpl w:val="CF092B84"/>
    <w:lvl w:ilvl="0" w:tentative="0">
      <w:start w:val="1"/>
      <w:numFmt w:val="bullet"/>
      <w:lvlText w:val="◆"/>
      <w:lvlJc w:val="left"/>
      <w:pPr>
        <w:ind w:left="418" w:hanging="418"/>
      </w:pPr>
      <w:rPr>
        <w:rFonts w:ascii="Noto Sans Symbols" w:hAnsi="Noto Sans Symbols" w:eastAsia="Noto Sans Symbols" w:cs="Noto Sans Symbols"/>
        <w:b/>
        <w:sz w:val="22"/>
        <w:szCs w:val="22"/>
      </w:rPr>
    </w:lvl>
    <w:lvl w:ilvl="1" w:tentative="0">
      <w:start w:val="1"/>
      <w:numFmt w:val="decimal"/>
      <w:lvlText w:val="%2."/>
      <w:lvlJc w:val="left"/>
      <w:pPr>
        <w:ind w:left="1080" w:hanging="360"/>
      </w:pPr>
    </w:lvl>
    <w:lvl w:ilvl="2" w:tentative="0">
      <w:start w:val="1"/>
      <w:numFmt w:val="decimal"/>
      <w:lvlText w:val="%3."/>
      <w:lvlJc w:val="left"/>
      <w:pPr>
        <w:ind w:left="1440" w:hanging="360"/>
      </w:pPr>
    </w:lvl>
    <w:lvl w:ilvl="3" w:tentative="0">
      <w:start w:val="1"/>
      <w:numFmt w:val="decimal"/>
      <w:lvlText w:val="%4."/>
      <w:lvlJc w:val="left"/>
      <w:pPr>
        <w:ind w:left="1800" w:hanging="360"/>
      </w:pPr>
    </w:lvl>
    <w:lvl w:ilvl="4" w:tentative="0">
      <w:start w:val="1"/>
      <w:numFmt w:val="decimal"/>
      <w:lvlText w:val="%5."/>
      <w:lvlJc w:val="left"/>
      <w:pPr>
        <w:ind w:left="2160" w:hanging="360"/>
      </w:pPr>
    </w:lvl>
    <w:lvl w:ilvl="5" w:tentative="0">
      <w:start w:val="1"/>
      <w:numFmt w:val="decimal"/>
      <w:lvlText w:val="%6."/>
      <w:lvlJc w:val="left"/>
      <w:pPr>
        <w:ind w:left="2520" w:hanging="360"/>
      </w:pPr>
    </w:lvl>
    <w:lvl w:ilvl="6" w:tentative="0">
      <w:start w:val="1"/>
      <w:numFmt w:val="decimal"/>
      <w:lvlText w:val="%7."/>
      <w:lvlJc w:val="left"/>
      <w:pPr>
        <w:ind w:left="2880" w:hanging="360"/>
      </w:pPr>
    </w:lvl>
    <w:lvl w:ilvl="7" w:tentative="0">
      <w:start w:val="1"/>
      <w:numFmt w:val="decimal"/>
      <w:lvlText w:val="%8."/>
      <w:lvlJc w:val="left"/>
      <w:pPr>
        <w:ind w:left="3240" w:hanging="360"/>
      </w:pPr>
    </w:lvl>
    <w:lvl w:ilvl="8" w:tentative="0">
      <w:start w:val="1"/>
      <w:numFmt w:val="decimal"/>
      <w:lvlText w:val="%9."/>
      <w:lvlJc w:val="left"/>
      <w:pPr>
        <w:ind w:left="3600" w:hanging="360"/>
      </w:pPr>
    </w:lvl>
  </w:abstractNum>
  <w:abstractNum w:abstractNumId="2">
    <w:nsid w:val="0053208E"/>
    <w:multiLevelType w:val="multilevel"/>
    <w:tmpl w:val="0053208E"/>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decimal"/>
      <w:lvlText w:val="%2."/>
      <w:lvlJc w:val="left"/>
      <w:pPr>
        <w:ind w:left="1080" w:hanging="360"/>
      </w:pPr>
    </w:lvl>
    <w:lvl w:ilvl="2" w:tentative="0">
      <w:start w:val="1"/>
      <w:numFmt w:val="decimal"/>
      <w:lvlText w:val="%3."/>
      <w:lvlJc w:val="left"/>
      <w:pPr>
        <w:ind w:left="1440" w:hanging="360"/>
      </w:pPr>
    </w:lvl>
    <w:lvl w:ilvl="3" w:tentative="0">
      <w:start w:val="1"/>
      <w:numFmt w:val="decimal"/>
      <w:lvlText w:val="%4."/>
      <w:lvlJc w:val="left"/>
      <w:pPr>
        <w:ind w:left="1800" w:hanging="360"/>
      </w:pPr>
    </w:lvl>
    <w:lvl w:ilvl="4" w:tentative="0">
      <w:start w:val="1"/>
      <w:numFmt w:val="decimal"/>
      <w:lvlText w:val="%5."/>
      <w:lvlJc w:val="left"/>
      <w:pPr>
        <w:ind w:left="2160" w:hanging="360"/>
      </w:pPr>
    </w:lvl>
    <w:lvl w:ilvl="5" w:tentative="0">
      <w:start w:val="1"/>
      <w:numFmt w:val="decimal"/>
      <w:lvlText w:val="%6."/>
      <w:lvlJc w:val="left"/>
      <w:pPr>
        <w:ind w:left="2520" w:hanging="360"/>
      </w:pPr>
    </w:lvl>
    <w:lvl w:ilvl="6" w:tentative="0">
      <w:start w:val="1"/>
      <w:numFmt w:val="decimal"/>
      <w:lvlText w:val="%7."/>
      <w:lvlJc w:val="left"/>
      <w:pPr>
        <w:ind w:left="2880" w:hanging="360"/>
      </w:pPr>
    </w:lvl>
    <w:lvl w:ilvl="7" w:tentative="0">
      <w:start w:val="1"/>
      <w:numFmt w:val="decimal"/>
      <w:lvlText w:val="%8."/>
      <w:lvlJc w:val="left"/>
      <w:pPr>
        <w:ind w:left="3240" w:hanging="360"/>
      </w:pPr>
    </w:lvl>
    <w:lvl w:ilvl="8" w:tentative="0">
      <w:start w:val="1"/>
      <w:numFmt w:val="decimal"/>
      <w:lvlText w:val="%9."/>
      <w:lvlJc w:val="left"/>
      <w:pPr>
        <w:ind w:left="360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ompat>
    <w:compatSetting w:name="compatibilityMode" w:uri="http://schemas.microsoft.com/office/word" w:val="15"/>
  </w:compat>
  <w:rsids>
    <w:rsidRoot w:val="00000000"/>
    <w:rsid w:val="0CBC2752"/>
    <w:rsid w:val="113F7948"/>
    <w:rsid w:val="2AAA43C8"/>
    <w:rsid w:val="5619294E"/>
    <w:rsid w:val="63867615"/>
    <w:rsid w:val="63CB275C"/>
    <w:rsid w:val="67035143"/>
    <w:rsid w:val="775716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Theme="minorHAnsi" w:hAnsiTheme="minorHAnsi" w:eastAsiaTheme="minorEastAsia" w:cstheme="minorBidi"/>
      <w:lang w:val="en-US"/>
    </w:rPr>
  </w:style>
  <w:style w:type="paragraph" w:styleId="2">
    <w:name w:val="heading 1"/>
    <w:basedOn w:val="1"/>
    <w:next w:val="1"/>
    <w:qFormat/>
    <w:uiPriority w:val="0"/>
    <w:pPr>
      <w:keepNext/>
      <w:tabs>
        <w:tab w:val="left" w:pos="0"/>
      </w:tabs>
      <w:ind w:left="432" w:hanging="432"/>
      <w:jc w:val="center"/>
    </w:pPr>
    <w:rPr>
      <w:b/>
      <w:sz w:val="26"/>
      <w:szCs w:val="26"/>
      <w:u w:val="single"/>
    </w:rPr>
  </w:style>
  <w:style w:type="paragraph" w:styleId="3">
    <w:name w:val="heading 2"/>
    <w:basedOn w:val="1"/>
    <w:next w:val="1"/>
    <w:qFormat/>
    <w:uiPriority w:val="0"/>
    <w:pPr>
      <w:keepNext/>
      <w:tabs>
        <w:tab w:val="left" w:pos="0"/>
      </w:tabs>
      <w:spacing w:before="240" w:after="60"/>
      <w:ind w:left="576" w:hanging="576"/>
    </w:pPr>
    <w:rPr>
      <w:rFonts w:ascii="Arial" w:hAnsi="Arial" w:eastAsia="Arial" w:cs="Arial"/>
      <w:b/>
      <w:i/>
      <w:sz w:val="28"/>
      <w:szCs w:val="28"/>
    </w:rPr>
  </w:style>
  <w:style w:type="paragraph" w:styleId="4">
    <w:name w:val="heading 3"/>
    <w:basedOn w:val="1"/>
    <w:next w:val="1"/>
    <w:qFormat/>
    <w:uiPriority w:val="0"/>
    <w:pPr>
      <w:keepNext/>
      <w:tabs>
        <w:tab w:val="left" w:pos="0"/>
      </w:tabs>
      <w:ind w:left="720" w:hanging="720"/>
    </w:pPr>
    <w:rPr>
      <w:rFonts w:ascii="Verdana" w:hAnsi="Verdana" w:eastAsia="Verdana" w:cs="Verdana"/>
      <w:b/>
    </w:rPr>
  </w:style>
  <w:style w:type="paragraph" w:styleId="5">
    <w:name w:val="heading 4"/>
    <w:basedOn w:val="1"/>
    <w:next w:val="1"/>
    <w:qFormat/>
    <w:uiPriority w:val="0"/>
    <w:pPr>
      <w:keepNext/>
      <w:tabs>
        <w:tab w:val="left" w:pos="0"/>
      </w:tabs>
      <w:ind w:left="864" w:hanging="864"/>
    </w:pPr>
    <w:rPr>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spacing w:before="240" w:after="120"/>
      <w:jc w:val="center"/>
    </w:pPr>
    <w:rPr>
      <w:rFonts w:ascii="Arial" w:hAnsi="Arial" w:eastAsia="Arial" w:cs="Arial"/>
      <w:i/>
      <w:sz w:val="28"/>
      <w:szCs w:val="28"/>
    </w:rPr>
  </w:style>
  <w:style w:type="paragraph" w:styleId="11">
    <w:name w:val="Title"/>
    <w:basedOn w:val="1"/>
    <w:next w:val="1"/>
    <w:qFormat/>
    <w:uiPriority w:val="0"/>
    <w:pPr>
      <w:jc w:val="center"/>
    </w:pPr>
    <w:rPr>
      <w:b/>
    </w:rPr>
  </w:style>
  <w:style w:type="table" w:customStyle="1" w:styleId="12">
    <w:name w:val="Table Normal1"/>
    <w:qFormat/>
    <w:uiPriority w:val="0"/>
  </w:style>
  <w:style w:type="table" w:customStyle="1" w:styleId="13">
    <w:name w:val="_Style 10"/>
    <w:basedOn w:val="12"/>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6</TotalTime>
  <ScaleCrop>false</ScaleCrop>
  <LinksUpToDate>false</LinksUpToDate>
  <Application>WPS Office_11.2.0.11156_F1E327BC-269C-435d-A152-05C5408002CA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2021-12-09T09:55:00Z</dcterms:created>
  <dc:creator>Amol</dc:creator>
  <cp:lastModifiedBy>amulmgr</cp:lastModifiedBy>
  <dcterms:modified xsi:type="dcterms:W3CDTF">2022-06-28T04:57:01Z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1CEC79CE01E0450EBC127907DA714C6B</vt:lpwstr>
  </property>
</Properties>
</file>